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2D65" w14:textId="77777777" w:rsidR="00933185" w:rsidRDefault="006758D1">
      <w:pPr>
        <w:pStyle w:val="Heading4"/>
        <w:spacing w:before="71"/>
        <w:ind w:left="3200" w:right="2897"/>
      </w:pPr>
      <w:r>
        <w:rPr>
          <w:spacing w:val="-10"/>
        </w:rPr>
        <w:t>A</w:t>
      </w:r>
    </w:p>
    <w:p w14:paraId="6A2C2EDD" w14:textId="77777777" w:rsidR="00933185" w:rsidRDefault="00933185">
      <w:pPr>
        <w:pStyle w:val="BodyText"/>
        <w:spacing w:before="56"/>
        <w:rPr>
          <w:sz w:val="28"/>
        </w:rPr>
      </w:pPr>
    </w:p>
    <w:p w14:paraId="3C0ED6D0" w14:textId="77777777" w:rsidR="00933185" w:rsidRDefault="006758D1">
      <w:pPr>
        <w:pStyle w:val="BodyText"/>
        <w:ind w:left="3268" w:right="2897"/>
        <w:jc w:val="center"/>
        <w:rPr>
          <w:spacing w:val="-5"/>
        </w:rPr>
      </w:pPr>
      <w:r>
        <w:t>Mini</w:t>
      </w:r>
      <w:r>
        <w:rPr>
          <w:spacing w:val="11"/>
        </w:rPr>
        <w:t xml:space="preserve"> </w:t>
      </w:r>
      <w:r>
        <w:t>Project</w:t>
      </w:r>
      <w:r>
        <w:rPr>
          <w:spacing w:val="-7"/>
        </w:rPr>
        <w:t xml:space="preserve"> </w:t>
      </w:r>
      <w:r>
        <w:t>Report</w:t>
      </w:r>
      <w:r>
        <w:rPr>
          <w:spacing w:val="-1"/>
        </w:rPr>
        <w:t xml:space="preserve"> </w:t>
      </w:r>
      <w:r>
        <w:rPr>
          <w:spacing w:val="-5"/>
        </w:rPr>
        <w:t>on</w:t>
      </w:r>
    </w:p>
    <w:p w14:paraId="2053B88A" w14:textId="77777777" w:rsidR="002E3DF0" w:rsidRDefault="002E3DF0">
      <w:pPr>
        <w:pStyle w:val="BodyText"/>
        <w:ind w:left="3268" w:right="2897"/>
        <w:jc w:val="center"/>
      </w:pPr>
    </w:p>
    <w:p w14:paraId="46DB4AD8" w14:textId="6C965A23" w:rsidR="002E3DF0" w:rsidRDefault="0021450D" w:rsidP="002E3DF0">
      <w:pPr>
        <w:spacing w:line="360" w:lineRule="auto"/>
        <w:jc w:val="center"/>
        <w:rPr>
          <w:b/>
          <w:sz w:val="28"/>
          <w:szCs w:val="28"/>
        </w:rPr>
      </w:pPr>
      <w:r>
        <w:rPr>
          <w:b/>
          <w:sz w:val="28"/>
          <w:szCs w:val="28"/>
        </w:rPr>
        <w:t>LOGO DETECTION AND BRAND RECOGNITION SYSTEM USING AI AND REAL-TIME IMAGE PROCESSING</w:t>
      </w:r>
    </w:p>
    <w:p w14:paraId="65D30999" w14:textId="77777777" w:rsidR="002E3DF0" w:rsidRPr="002E3DF0" w:rsidRDefault="002E3DF0" w:rsidP="002E3DF0">
      <w:pPr>
        <w:spacing w:line="360" w:lineRule="auto"/>
        <w:jc w:val="center"/>
        <w:rPr>
          <w:b/>
          <w:sz w:val="28"/>
          <w:szCs w:val="28"/>
        </w:rPr>
      </w:pPr>
    </w:p>
    <w:p w14:paraId="6C241735" w14:textId="77777777" w:rsidR="00933185" w:rsidRDefault="006758D1">
      <w:pPr>
        <w:spacing w:before="1"/>
        <w:ind w:left="2234"/>
        <w:rPr>
          <w:i/>
          <w:sz w:val="19"/>
        </w:rPr>
      </w:pPr>
      <w:r>
        <w:rPr>
          <w:i/>
          <w:sz w:val="19"/>
        </w:rPr>
        <w:t>Submitted</w:t>
      </w:r>
      <w:r>
        <w:rPr>
          <w:i/>
          <w:spacing w:val="22"/>
          <w:sz w:val="19"/>
        </w:rPr>
        <w:t xml:space="preserve"> </w:t>
      </w:r>
      <w:r>
        <w:rPr>
          <w:i/>
          <w:sz w:val="19"/>
        </w:rPr>
        <w:t>for</w:t>
      </w:r>
      <w:r>
        <w:rPr>
          <w:i/>
          <w:spacing w:val="5"/>
          <w:sz w:val="19"/>
        </w:rPr>
        <w:t xml:space="preserve"> </w:t>
      </w:r>
      <w:r>
        <w:rPr>
          <w:i/>
          <w:sz w:val="19"/>
        </w:rPr>
        <w:t>partial</w:t>
      </w:r>
      <w:r>
        <w:rPr>
          <w:i/>
          <w:spacing w:val="17"/>
          <w:sz w:val="19"/>
        </w:rPr>
        <w:t xml:space="preserve"> </w:t>
      </w:r>
      <w:r>
        <w:rPr>
          <w:i/>
          <w:sz w:val="19"/>
        </w:rPr>
        <w:t>fulfilment</w:t>
      </w:r>
      <w:r>
        <w:rPr>
          <w:i/>
          <w:spacing w:val="12"/>
          <w:sz w:val="19"/>
        </w:rPr>
        <w:t xml:space="preserve"> </w:t>
      </w:r>
      <w:r>
        <w:rPr>
          <w:i/>
          <w:sz w:val="19"/>
        </w:rPr>
        <w:t>of</w:t>
      </w:r>
      <w:r>
        <w:rPr>
          <w:i/>
          <w:spacing w:val="-4"/>
          <w:sz w:val="19"/>
        </w:rPr>
        <w:t xml:space="preserve"> </w:t>
      </w:r>
      <w:r>
        <w:rPr>
          <w:i/>
          <w:sz w:val="19"/>
        </w:rPr>
        <w:t>the</w:t>
      </w:r>
      <w:r>
        <w:rPr>
          <w:i/>
          <w:spacing w:val="12"/>
          <w:sz w:val="19"/>
        </w:rPr>
        <w:t xml:space="preserve"> </w:t>
      </w:r>
      <w:r>
        <w:rPr>
          <w:i/>
          <w:sz w:val="19"/>
        </w:rPr>
        <w:t>requirements</w:t>
      </w:r>
      <w:r>
        <w:rPr>
          <w:i/>
          <w:spacing w:val="9"/>
          <w:sz w:val="19"/>
        </w:rPr>
        <w:t xml:space="preserve"> </w:t>
      </w:r>
      <w:r>
        <w:rPr>
          <w:i/>
          <w:sz w:val="19"/>
        </w:rPr>
        <w:t>for</w:t>
      </w:r>
      <w:r>
        <w:rPr>
          <w:i/>
          <w:spacing w:val="10"/>
          <w:sz w:val="19"/>
        </w:rPr>
        <w:t xml:space="preserve"> </w:t>
      </w:r>
      <w:r>
        <w:rPr>
          <w:i/>
          <w:sz w:val="19"/>
        </w:rPr>
        <w:t>the</w:t>
      </w:r>
      <w:r>
        <w:rPr>
          <w:i/>
          <w:spacing w:val="8"/>
          <w:sz w:val="19"/>
        </w:rPr>
        <w:t xml:space="preserve"> </w:t>
      </w:r>
      <w:r>
        <w:rPr>
          <w:i/>
          <w:sz w:val="19"/>
        </w:rPr>
        <w:t>award</w:t>
      </w:r>
      <w:r>
        <w:rPr>
          <w:i/>
          <w:spacing w:val="17"/>
          <w:sz w:val="19"/>
        </w:rPr>
        <w:t xml:space="preserve"> </w:t>
      </w:r>
      <w:r>
        <w:rPr>
          <w:i/>
          <w:sz w:val="19"/>
        </w:rPr>
        <w:t>of</w:t>
      </w:r>
      <w:r>
        <w:rPr>
          <w:i/>
          <w:spacing w:val="-4"/>
          <w:sz w:val="19"/>
        </w:rPr>
        <w:t xml:space="preserve"> </w:t>
      </w:r>
      <w:r>
        <w:rPr>
          <w:i/>
          <w:sz w:val="19"/>
        </w:rPr>
        <w:t>the</w:t>
      </w:r>
      <w:r>
        <w:rPr>
          <w:i/>
          <w:spacing w:val="7"/>
          <w:sz w:val="19"/>
        </w:rPr>
        <w:t xml:space="preserve"> </w:t>
      </w:r>
      <w:r>
        <w:rPr>
          <w:i/>
          <w:sz w:val="19"/>
        </w:rPr>
        <w:t>degree</w:t>
      </w:r>
      <w:r>
        <w:rPr>
          <w:i/>
          <w:spacing w:val="11"/>
          <w:sz w:val="19"/>
        </w:rPr>
        <w:t xml:space="preserve"> </w:t>
      </w:r>
      <w:r>
        <w:rPr>
          <w:i/>
          <w:spacing w:val="-5"/>
          <w:sz w:val="19"/>
        </w:rPr>
        <w:t>of</w:t>
      </w:r>
    </w:p>
    <w:p w14:paraId="3F9B4A49" w14:textId="77777777" w:rsidR="00933185" w:rsidRDefault="00933185">
      <w:pPr>
        <w:pStyle w:val="BodyText"/>
        <w:spacing w:before="105"/>
        <w:rPr>
          <w:i/>
          <w:sz w:val="19"/>
        </w:rPr>
      </w:pPr>
    </w:p>
    <w:p w14:paraId="437D9A13" w14:textId="77777777" w:rsidR="00933185" w:rsidRDefault="006758D1">
      <w:pPr>
        <w:pStyle w:val="Heading3"/>
        <w:ind w:left="3240" w:right="2897"/>
        <w:jc w:val="center"/>
      </w:pPr>
      <w:r>
        <w:rPr>
          <w:spacing w:val="-2"/>
        </w:rPr>
        <w:t>BACHELOR</w:t>
      </w:r>
      <w:r>
        <w:rPr>
          <w:spacing w:val="-18"/>
        </w:rPr>
        <w:t xml:space="preserve"> </w:t>
      </w:r>
      <w:r>
        <w:rPr>
          <w:spacing w:val="-2"/>
        </w:rPr>
        <w:t>OF</w:t>
      </w:r>
      <w:r>
        <w:rPr>
          <w:spacing w:val="-15"/>
        </w:rPr>
        <w:t xml:space="preserve"> </w:t>
      </w:r>
      <w:r>
        <w:rPr>
          <w:spacing w:val="-2"/>
        </w:rPr>
        <w:t xml:space="preserve">TECHNOLOGY </w:t>
      </w:r>
      <w:r>
        <w:rPr>
          <w:spacing w:val="-6"/>
        </w:rPr>
        <w:t>IN</w:t>
      </w:r>
    </w:p>
    <w:p w14:paraId="448CB6A6" w14:textId="77777777" w:rsidR="00933185" w:rsidRDefault="006758D1">
      <w:pPr>
        <w:ind w:left="285"/>
        <w:jc w:val="center"/>
        <w:rPr>
          <w:b/>
          <w:sz w:val="28"/>
        </w:rPr>
      </w:pPr>
      <w:r>
        <w:rPr>
          <w:b/>
          <w:spacing w:val="-2"/>
          <w:sz w:val="28"/>
        </w:rPr>
        <w:t>COMPUTER</w:t>
      </w:r>
      <w:r>
        <w:rPr>
          <w:b/>
          <w:spacing w:val="-15"/>
          <w:sz w:val="28"/>
        </w:rPr>
        <w:t xml:space="preserve"> </w:t>
      </w:r>
      <w:r>
        <w:rPr>
          <w:b/>
          <w:spacing w:val="-2"/>
          <w:sz w:val="28"/>
        </w:rPr>
        <w:t>SCIENCE</w:t>
      </w:r>
      <w:r>
        <w:rPr>
          <w:b/>
          <w:spacing w:val="-13"/>
          <w:sz w:val="28"/>
        </w:rPr>
        <w:t xml:space="preserve"> </w:t>
      </w:r>
      <w:r>
        <w:rPr>
          <w:b/>
          <w:spacing w:val="-2"/>
          <w:sz w:val="28"/>
        </w:rPr>
        <w:t>AND</w:t>
      </w:r>
      <w:r>
        <w:rPr>
          <w:b/>
          <w:spacing w:val="-1"/>
          <w:sz w:val="28"/>
        </w:rPr>
        <w:t xml:space="preserve"> </w:t>
      </w:r>
      <w:r>
        <w:rPr>
          <w:b/>
          <w:spacing w:val="-2"/>
          <w:sz w:val="28"/>
        </w:rPr>
        <w:t>ENGINEERING</w:t>
      </w:r>
      <w:r w:rsidR="002E3DF0">
        <w:rPr>
          <w:b/>
          <w:spacing w:val="-2"/>
          <w:sz w:val="28"/>
        </w:rPr>
        <w:t xml:space="preserve"> (DATA SCIENCE)</w:t>
      </w:r>
    </w:p>
    <w:p w14:paraId="32238A15" w14:textId="5CC0763C" w:rsidR="00CB142A" w:rsidRDefault="00CB142A" w:rsidP="00CB142A">
      <w:pPr>
        <w:pStyle w:val="BodyText"/>
        <w:spacing w:before="258"/>
        <w:ind w:left="3175" w:right="2897"/>
        <w:jc w:val="center"/>
        <w:rPr>
          <w:spacing w:val="-5"/>
        </w:rPr>
      </w:pPr>
      <w:r>
        <w:rPr>
          <w:spacing w:val="-5"/>
        </w:rPr>
        <w:t>B</w:t>
      </w:r>
      <w:r w:rsidR="006758D1">
        <w:rPr>
          <w:spacing w:val="-5"/>
        </w:rPr>
        <w:t>y</w:t>
      </w:r>
    </w:p>
    <w:p w14:paraId="272A1E01" w14:textId="7AC59D0E" w:rsidR="00CB142A" w:rsidRDefault="00CB142A" w:rsidP="00CB142A">
      <w:pPr>
        <w:pStyle w:val="BodyText"/>
        <w:spacing w:before="258"/>
        <w:ind w:left="2160" w:right="2897" w:firstLine="720"/>
        <w:rPr>
          <w:b/>
          <w:bCs/>
        </w:rPr>
      </w:pPr>
      <w:r w:rsidRPr="008B52B6">
        <w:rPr>
          <w:b/>
          <w:bCs/>
        </w:rPr>
        <w:t>S. RISHI RUPAK</w:t>
      </w:r>
      <w:r>
        <w:rPr>
          <w:b/>
          <w:bCs/>
        </w:rPr>
        <w:tab/>
      </w:r>
      <w:r>
        <w:rPr>
          <w:b/>
          <w:bCs/>
        </w:rPr>
        <w:tab/>
        <w:t xml:space="preserve">     </w:t>
      </w:r>
      <w:r w:rsidRPr="008B52B6">
        <w:rPr>
          <w:b/>
          <w:bCs/>
        </w:rPr>
        <w:t>239P1A6724</w:t>
      </w:r>
    </w:p>
    <w:p w14:paraId="67AFF069" w14:textId="43ACA7DC" w:rsidR="00CB142A" w:rsidRDefault="00CB142A" w:rsidP="00CB142A">
      <w:pPr>
        <w:pStyle w:val="BodyText"/>
        <w:spacing w:before="258"/>
        <w:ind w:left="2160" w:right="2897" w:firstLine="720"/>
        <w:rPr>
          <w:b/>
          <w:bCs/>
        </w:rPr>
      </w:pPr>
      <w:r w:rsidRPr="008B52B6">
        <w:rPr>
          <w:b/>
          <w:bCs/>
        </w:rPr>
        <w:t>M. KARTHIK</w:t>
      </w:r>
      <w:r>
        <w:rPr>
          <w:b/>
          <w:bCs/>
        </w:rPr>
        <w:tab/>
      </w:r>
      <w:r>
        <w:rPr>
          <w:b/>
          <w:bCs/>
        </w:rPr>
        <w:tab/>
        <w:t xml:space="preserve">     </w:t>
      </w:r>
      <w:r w:rsidRPr="008B52B6">
        <w:rPr>
          <w:b/>
          <w:bCs/>
        </w:rPr>
        <w:t>239P1A6719</w:t>
      </w:r>
    </w:p>
    <w:p w14:paraId="6822AA49" w14:textId="14E1EE50" w:rsidR="00CB142A" w:rsidRDefault="00CB142A" w:rsidP="00CB142A">
      <w:pPr>
        <w:pStyle w:val="BodyText"/>
        <w:spacing w:before="258"/>
        <w:ind w:left="2160" w:right="2897" w:firstLine="720"/>
        <w:rPr>
          <w:b/>
          <w:bCs/>
        </w:rPr>
      </w:pPr>
      <w:r w:rsidRPr="008B52B6">
        <w:rPr>
          <w:b/>
          <w:bCs/>
        </w:rPr>
        <w:t>I. SATHWIK REDDY</w:t>
      </w:r>
      <w:r>
        <w:rPr>
          <w:b/>
          <w:bCs/>
        </w:rPr>
        <w:tab/>
        <w:t xml:space="preserve">     </w:t>
      </w:r>
      <w:r w:rsidRPr="008B52B6">
        <w:rPr>
          <w:b/>
          <w:bCs/>
        </w:rPr>
        <w:t>239P1A6704</w:t>
      </w:r>
    </w:p>
    <w:p w14:paraId="2CB6689C" w14:textId="63389ABE" w:rsidR="00CB142A" w:rsidRDefault="00CB142A" w:rsidP="00CB142A">
      <w:pPr>
        <w:pStyle w:val="BodyText"/>
        <w:spacing w:before="258"/>
        <w:ind w:left="2160" w:right="2897" w:firstLine="720"/>
        <w:rPr>
          <w:b/>
          <w:bCs/>
        </w:rPr>
      </w:pPr>
      <w:r>
        <w:rPr>
          <w:b/>
          <w:bCs/>
        </w:rPr>
        <w:t>M.SHIVARAMAKRISHNA     239P1A6732</w:t>
      </w:r>
    </w:p>
    <w:p w14:paraId="0A7EE3B8" w14:textId="14EB94C1" w:rsidR="00C73787" w:rsidRPr="00CB142A" w:rsidRDefault="006758D1" w:rsidP="00CB142A">
      <w:pPr>
        <w:pStyle w:val="BodyText"/>
        <w:spacing w:before="258"/>
        <w:ind w:left="3175" w:right="2897"/>
        <w:jc w:val="center"/>
        <w:rPr>
          <w:b/>
          <w:bCs/>
        </w:rPr>
      </w:pPr>
      <w:r>
        <w:t>Under</w:t>
      </w:r>
      <w:r>
        <w:rPr>
          <w:spacing w:val="-7"/>
        </w:rPr>
        <w:t xml:space="preserve"> </w:t>
      </w:r>
      <w:r>
        <w:t>the</w:t>
      </w:r>
      <w:r>
        <w:rPr>
          <w:spacing w:val="-4"/>
        </w:rPr>
        <w:t xml:space="preserve"> </w:t>
      </w:r>
      <w:r>
        <w:t>Guidance</w:t>
      </w:r>
      <w:r>
        <w:rPr>
          <w:spacing w:val="-1"/>
        </w:rPr>
        <w:t xml:space="preserve"> </w:t>
      </w:r>
      <w:r>
        <w:rPr>
          <w:spacing w:val="-5"/>
        </w:rPr>
        <w:t>of</w:t>
      </w:r>
    </w:p>
    <w:p w14:paraId="40F2C39D" w14:textId="5CEDFC51" w:rsidR="00C73787" w:rsidRPr="00C73787" w:rsidRDefault="002E3DF0" w:rsidP="00C73787">
      <w:pPr>
        <w:pStyle w:val="BodyText"/>
        <w:spacing w:before="202"/>
        <w:ind w:left="2"/>
        <w:jc w:val="center"/>
        <w:rPr>
          <w:spacing w:val="-5"/>
          <w:sz w:val="22"/>
          <w:szCs w:val="22"/>
        </w:rPr>
      </w:pPr>
      <w:proofErr w:type="spellStart"/>
      <w:proofErr w:type="gramStart"/>
      <w:r w:rsidRPr="00C73787">
        <w:rPr>
          <w:rFonts w:eastAsiaTheme="minorHAnsi"/>
          <w:b/>
          <w:bCs/>
          <w:color w:val="000000"/>
        </w:rPr>
        <w:t>M</w:t>
      </w:r>
      <w:r w:rsidR="008B52B6">
        <w:rPr>
          <w:rFonts w:eastAsiaTheme="minorHAnsi"/>
          <w:b/>
          <w:bCs/>
          <w:color w:val="000000"/>
        </w:rPr>
        <w:t>s.Farhana</w:t>
      </w:r>
      <w:proofErr w:type="spellEnd"/>
      <w:proofErr w:type="gramEnd"/>
    </w:p>
    <w:p w14:paraId="3C473999" w14:textId="77777777" w:rsidR="00933185" w:rsidRDefault="002E3DF0" w:rsidP="00C73787">
      <w:pPr>
        <w:widowControl/>
        <w:adjustRightInd w:val="0"/>
        <w:jc w:val="center"/>
        <w:rPr>
          <w:rFonts w:eastAsiaTheme="minorHAnsi"/>
          <w:b/>
          <w:bCs/>
          <w:color w:val="000000"/>
          <w:sz w:val="24"/>
          <w:szCs w:val="24"/>
        </w:rPr>
      </w:pPr>
      <w:r w:rsidRPr="00C73787">
        <w:rPr>
          <w:rFonts w:eastAsiaTheme="minorHAnsi"/>
          <w:b/>
          <w:bCs/>
          <w:color w:val="000000"/>
          <w:sz w:val="24"/>
          <w:szCs w:val="24"/>
        </w:rPr>
        <w:t>Assistant Professor</w:t>
      </w:r>
    </w:p>
    <w:p w14:paraId="13797B13" w14:textId="77777777" w:rsidR="00C73787" w:rsidRDefault="00C73787" w:rsidP="00C73787">
      <w:pPr>
        <w:widowControl/>
        <w:adjustRightInd w:val="0"/>
        <w:jc w:val="center"/>
        <w:rPr>
          <w:rFonts w:eastAsiaTheme="minorHAnsi"/>
          <w:b/>
          <w:bCs/>
          <w:color w:val="000000"/>
          <w:sz w:val="24"/>
          <w:szCs w:val="24"/>
        </w:rPr>
      </w:pPr>
      <w:r>
        <w:rPr>
          <w:b/>
          <w:noProof/>
        </w:rPr>
        <w:drawing>
          <wp:anchor distT="0" distB="0" distL="114300" distR="114300" simplePos="0" relativeHeight="251665408" behindDoc="0" locked="0" layoutInCell="1" allowOverlap="1" wp14:anchorId="6DB4DDAB" wp14:editId="4EA8CF8C">
            <wp:simplePos x="0" y="0"/>
            <wp:positionH relativeFrom="column">
              <wp:posOffset>2414732</wp:posOffset>
            </wp:positionH>
            <wp:positionV relativeFrom="paragraph">
              <wp:posOffset>32212</wp:posOffset>
            </wp:positionV>
            <wp:extent cx="1768475" cy="1582420"/>
            <wp:effectExtent l="0" t="0" r="0" b="17780"/>
            <wp:wrapNone/>
            <wp:docPr id="109" name="Picture 109" descr="DATTHA_LOGO-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DATTHA_LOGO-removebg-preview"/>
                    <pic:cNvPicPr>
                      <a:picLocks noChangeAspect="1"/>
                    </pic:cNvPicPr>
                  </pic:nvPicPr>
                  <pic:blipFill>
                    <a:blip r:embed="rId8"/>
                    <a:stretch>
                      <a:fillRect/>
                    </a:stretch>
                  </pic:blipFill>
                  <pic:spPr>
                    <a:xfrm>
                      <a:off x="0" y="0"/>
                      <a:ext cx="1768475" cy="1582420"/>
                    </a:xfrm>
                    <a:prstGeom prst="rect">
                      <a:avLst/>
                    </a:prstGeom>
                  </pic:spPr>
                </pic:pic>
              </a:graphicData>
            </a:graphic>
          </wp:anchor>
        </w:drawing>
      </w:r>
    </w:p>
    <w:p w14:paraId="36734F3C" w14:textId="77777777" w:rsidR="00C73787" w:rsidRPr="00C73787" w:rsidRDefault="00C73787" w:rsidP="00C73787">
      <w:pPr>
        <w:widowControl/>
        <w:adjustRightInd w:val="0"/>
        <w:jc w:val="center"/>
        <w:rPr>
          <w:rFonts w:eastAsiaTheme="minorHAnsi"/>
          <w:b/>
          <w:bCs/>
          <w:color w:val="000000"/>
          <w:sz w:val="24"/>
          <w:szCs w:val="24"/>
        </w:rPr>
      </w:pPr>
    </w:p>
    <w:p w14:paraId="00B387A5" w14:textId="77777777" w:rsidR="00933185" w:rsidRDefault="00933185">
      <w:pPr>
        <w:pStyle w:val="BodyText"/>
        <w:rPr>
          <w:b/>
        </w:rPr>
      </w:pPr>
    </w:p>
    <w:p w14:paraId="02676610" w14:textId="77777777" w:rsidR="00933185" w:rsidRDefault="00933185">
      <w:pPr>
        <w:pStyle w:val="BodyText"/>
        <w:rPr>
          <w:b/>
        </w:rPr>
      </w:pPr>
    </w:p>
    <w:p w14:paraId="53C3323A" w14:textId="77777777" w:rsidR="00933185" w:rsidRDefault="00933185">
      <w:pPr>
        <w:pStyle w:val="BodyText"/>
        <w:rPr>
          <w:b/>
        </w:rPr>
      </w:pPr>
    </w:p>
    <w:p w14:paraId="026ACC2D" w14:textId="77777777" w:rsidR="00933185" w:rsidRDefault="00933185">
      <w:pPr>
        <w:pStyle w:val="BodyText"/>
        <w:rPr>
          <w:b/>
        </w:rPr>
      </w:pPr>
    </w:p>
    <w:p w14:paraId="56279132" w14:textId="77777777" w:rsidR="00933185" w:rsidRDefault="00933185">
      <w:pPr>
        <w:pStyle w:val="BodyText"/>
        <w:rPr>
          <w:b/>
        </w:rPr>
      </w:pPr>
    </w:p>
    <w:p w14:paraId="46FA0382" w14:textId="77777777" w:rsidR="00933185" w:rsidRDefault="00933185">
      <w:pPr>
        <w:pStyle w:val="BodyText"/>
        <w:rPr>
          <w:b/>
        </w:rPr>
      </w:pPr>
    </w:p>
    <w:p w14:paraId="006562A1" w14:textId="77777777" w:rsidR="00933185" w:rsidRDefault="00933185">
      <w:pPr>
        <w:pStyle w:val="BodyText"/>
        <w:rPr>
          <w:b/>
        </w:rPr>
      </w:pPr>
    </w:p>
    <w:p w14:paraId="4C856A24" w14:textId="77777777" w:rsidR="00933185" w:rsidRDefault="00933185">
      <w:pPr>
        <w:pStyle w:val="BodyText"/>
        <w:rPr>
          <w:b/>
        </w:rPr>
      </w:pPr>
    </w:p>
    <w:p w14:paraId="3545D500" w14:textId="77777777" w:rsidR="00933185" w:rsidRDefault="006758D1">
      <w:pPr>
        <w:ind w:left="283"/>
        <w:jc w:val="center"/>
        <w:rPr>
          <w:b/>
          <w:sz w:val="28"/>
        </w:rPr>
      </w:pPr>
      <w:r>
        <w:rPr>
          <w:b/>
          <w:spacing w:val="-2"/>
          <w:sz w:val="28"/>
        </w:rPr>
        <w:t>DEPARTMENT</w:t>
      </w:r>
      <w:r>
        <w:rPr>
          <w:b/>
          <w:spacing w:val="-18"/>
          <w:sz w:val="28"/>
        </w:rPr>
        <w:t xml:space="preserve"> </w:t>
      </w:r>
      <w:r>
        <w:rPr>
          <w:b/>
          <w:spacing w:val="-2"/>
          <w:sz w:val="28"/>
        </w:rPr>
        <w:t>OF</w:t>
      </w:r>
      <w:r>
        <w:rPr>
          <w:b/>
          <w:spacing w:val="-21"/>
          <w:sz w:val="28"/>
        </w:rPr>
        <w:t xml:space="preserve"> </w:t>
      </w:r>
      <w:r>
        <w:rPr>
          <w:b/>
          <w:spacing w:val="-2"/>
          <w:sz w:val="28"/>
        </w:rPr>
        <w:t>COMPUTER</w:t>
      </w:r>
      <w:r>
        <w:rPr>
          <w:b/>
          <w:spacing w:val="-15"/>
          <w:sz w:val="28"/>
        </w:rPr>
        <w:t xml:space="preserve"> </w:t>
      </w:r>
      <w:r>
        <w:rPr>
          <w:b/>
          <w:spacing w:val="-2"/>
          <w:sz w:val="28"/>
        </w:rPr>
        <w:t>SCIENCE</w:t>
      </w:r>
      <w:r>
        <w:rPr>
          <w:b/>
          <w:spacing w:val="-16"/>
          <w:sz w:val="28"/>
        </w:rPr>
        <w:t xml:space="preserve"> </w:t>
      </w:r>
      <w:r>
        <w:rPr>
          <w:b/>
          <w:spacing w:val="-2"/>
          <w:sz w:val="28"/>
        </w:rPr>
        <w:t>AND</w:t>
      </w:r>
      <w:r>
        <w:rPr>
          <w:b/>
          <w:spacing w:val="-13"/>
          <w:sz w:val="28"/>
        </w:rPr>
        <w:t xml:space="preserve"> </w:t>
      </w:r>
      <w:r>
        <w:rPr>
          <w:b/>
          <w:spacing w:val="-2"/>
          <w:sz w:val="28"/>
        </w:rPr>
        <w:t xml:space="preserve">ENGINEERING  </w:t>
      </w:r>
    </w:p>
    <w:p w14:paraId="530934C5" w14:textId="77777777" w:rsidR="00933185" w:rsidRDefault="00933185">
      <w:pPr>
        <w:pStyle w:val="BodyText"/>
        <w:spacing w:before="90"/>
        <w:rPr>
          <w:b/>
          <w:sz w:val="28"/>
        </w:rPr>
      </w:pPr>
    </w:p>
    <w:p w14:paraId="233A4641" w14:textId="77777777" w:rsidR="00933185" w:rsidRDefault="006758D1">
      <w:pPr>
        <w:pStyle w:val="Heading4"/>
        <w:spacing w:before="148"/>
        <w:rPr>
          <w:b/>
          <w:bCs/>
        </w:rPr>
      </w:pPr>
      <w:r>
        <w:rPr>
          <w:b/>
          <w:bCs/>
        </w:rPr>
        <w:t>SREE DATTHA GROUP OF INSTITUTIONS</w:t>
      </w:r>
    </w:p>
    <w:p w14:paraId="0DA5F98B" w14:textId="77777777" w:rsidR="00933185" w:rsidRDefault="006758D1">
      <w:pPr>
        <w:pStyle w:val="BodyText"/>
        <w:spacing w:before="11" w:line="242" w:lineRule="auto"/>
        <w:ind w:left="2467" w:right="1875" w:firstLine="821"/>
      </w:pPr>
      <w:r>
        <w:t>Affiliated to JNTUH, Approved by AICTE Accredited</w:t>
      </w:r>
      <w:r>
        <w:rPr>
          <w:spacing w:val="-11"/>
        </w:rPr>
        <w:t xml:space="preserve"> </w:t>
      </w:r>
      <w:r>
        <w:t>by</w:t>
      </w:r>
      <w:r>
        <w:rPr>
          <w:spacing w:val="-13"/>
        </w:rPr>
        <w:t xml:space="preserve"> </w:t>
      </w:r>
      <w:r>
        <w:t>NBA</w:t>
      </w:r>
      <w:r>
        <w:rPr>
          <w:spacing w:val="-13"/>
        </w:rPr>
        <w:t xml:space="preserve"> </w:t>
      </w:r>
      <w:r>
        <w:t>&amp;</w:t>
      </w:r>
      <w:r>
        <w:rPr>
          <w:spacing w:val="-10"/>
        </w:rPr>
        <w:t xml:space="preserve"> </w:t>
      </w:r>
      <w:r>
        <w:t>NAAC</w:t>
      </w:r>
      <w:r>
        <w:rPr>
          <w:spacing w:val="-11"/>
        </w:rPr>
        <w:t xml:space="preserve"> </w:t>
      </w:r>
      <w:r>
        <w:t>A+,</w:t>
      </w:r>
      <w:r>
        <w:rPr>
          <w:spacing w:val="-8"/>
        </w:rPr>
        <w:t xml:space="preserve"> </w:t>
      </w:r>
      <w:r>
        <w:t>ISO</w:t>
      </w:r>
      <w:r>
        <w:rPr>
          <w:spacing w:val="-13"/>
        </w:rPr>
        <w:t xml:space="preserve"> </w:t>
      </w:r>
      <w:r>
        <w:t>9001-2008</w:t>
      </w:r>
      <w:r>
        <w:rPr>
          <w:spacing w:val="-12"/>
        </w:rPr>
        <w:t xml:space="preserve"> </w:t>
      </w:r>
      <w:r>
        <w:t>Certified</w:t>
      </w:r>
    </w:p>
    <w:p w14:paraId="3362F960" w14:textId="77777777" w:rsidR="00933185" w:rsidRDefault="006758D1">
      <w:pPr>
        <w:pStyle w:val="BodyText"/>
        <w:spacing w:before="102" w:line="331" w:lineRule="auto"/>
        <w:ind w:right="1875"/>
        <w:jc w:val="center"/>
        <w:rPr>
          <w:spacing w:val="-2"/>
        </w:rPr>
      </w:pPr>
      <w:r>
        <w:rPr>
          <w:spacing w:val="-2"/>
        </w:rPr>
        <w:t xml:space="preserve">                                </w:t>
      </w:r>
      <w:proofErr w:type="spellStart"/>
      <w:r>
        <w:rPr>
          <w:spacing w:val="-2"/>
        </w:rPr>
        <w:t>Sheriguda</w:t>
      </w:r>
      <w:proofErr w:type="spellEnd"/>
      <w:r>
        <w:rPr>
          <w:spacing w:val="-2"/>
        </w:rPr>
        <w:t xml:space="preserve"> (V),</w:t>
      </w:r>
      <w:r>
        <w:rPr>
          <w:spacing w:val="-3"/>
        </w:rPr>
        <w:t xml:space="preserve"> </w:t>
      </w:r>
      <w:proofErr w:type="spellStart"/>
      <w:r>
        <w:rPr>
          <w:spacing w:val="-2"/>
        </w:rPr>
        <w:t>Ibrahimpatnam</w:t>
      </w:r>
      <w:proofErr w:type="spellEnd"/>
      <w:r>
        <w:rPr>
          <w:spacing w:val="-2"/>
        </w:rPr>
        <w:t xml:space="preserve"> (M), Greater </w:t>
      </w:r>
      <w:proofErr w:type="spellStart"/>
      <w:r>
        <w:rPr>
          <w:spacing w:val="-2"/>
        </w:rPr>
        <w:t>Hyd</w:t>
      </w:r>
      <w:proofErr w:type="spellEnd"/>
      <w:r>
        <w:rPr>
          <w:spacing w:val="-2"/>
        </w:rPr>
        <w:t>- 501510</w:t>
      </w:r>
    </w:p>
    <w:p w14:paraId="7705B455" w14:textId="77777777" w:rsidR="00933185" w:rsidRDefault="006758D1">
      <w:pPr>
        <w:pStyle w:val="BodyText"/>
        <w:spacing w:before="102" w:line="331" w:lineRule="auto"/>
        <w:ind w:right="1875"/>
        <w:jc w:val="center"/>
      </w:pPr>
      <w:r>
        <w:t xml:space="preserve">                                    </w:t>
      </w:r>
      <w:hyperlink r:id="rId9">
        <w:r w:rsidR="00933185">
          <w:rPr>
            <w:spacing w:val="-2"/>
          </w:rPr>
          <w:t>www.sreedattha.ac.in</w:t>
        </w:r>
      </w:hyperlink>
    </w:p>
    <w:p w14:paraId="30E426A1" w14:textId="77777777" w:rsidR="00933185" w:rsidRDefault="006758D1">
      <w:pPr>
        <w:pStyle w:val="BodyText"/>
        <w:spacing w:before="159"/>
        <w:ind w:left="199"/>
        <w:jc w:val="center"/>
        <w:rPr>
          <w:rFonts w:ascii="Cambria"/>
        </w:rPr>
      </w:pPr>
      <w:r>
        <w:rPr>
          <w:rFonts w:ascii="Cambria"/>
          <w:color w:val="365F91"/>
          <w:spacing w:val="26"/>
        </w:rPr>
        <w:t xml:space="preserve">APRIL </w:t>
      </w:r>
      <w:r>
        <w:rPr>
          <w:rFonts w:ascii="Cambria"/>
          <w:color w:val="365F91"/>
        </w:rPr>
        <w:t>-</w:t>
      </w:r>
      <w:r>
        <w:rPr>
          <w:rFonts w:ascii="Cambria"/>
          <w:color w:val="365F91"/>
          <w:spacing w:val="23"/>
        </w:rPr>
        <w:t xml:space="preserve"> </w:t>
      </w:r>
      <w:r>
        <w:rPr>
          <w:rFonts w:ascii="Cambria"/>
          <w:color w:val="365F91"/>
          <w:spacing w:val="-4"/>
        </w:rPr>
        <w:t>2026</w:t>
      </w:r>
    </w:p>
    <w:p w14:paraId="3BAAAACE" w14:textId="77777777" w:rsidR="00933185" w:rsidRDefault="00933185">
      <w:pPr>
        <w:pStyle w:val="BodyText"/>
        <w:jc w:val="center"/>
        <w:rPr>
          <w:rFonts w:ascii="Cambria"/>
        </w:rPr>
        <w:sectPr w:rsidR="00933185">
          <w:headerReference w:type="default" r:id="rId10"/>
          <w:type w:val="continuous"/>
          <w:pgSz w:w="11900" w:h="16860"/>
          <w:pgMar w:top="1340" w:right="708" w:bottom="280" w:left="850" w:header="720" w:footer="720" w:gutter="0"/>
          <w:cols w:space="720"/>
        </w:sectPr>
      </w:pPr>
    </w:p>
    <w:p w14:paraId="1D678325" w14:textId="77777777" w:rsidR="00933185" w:rsidRDefault="006758D1">
      <w:pPr>
        <w:pStyle w:val="Heading4"/>
        <w:ind w:left="96"/>
        <w:rPr>
          <w:rFonts w:cstheme="minorHAnsi"/>
          <w:b/>
          <w:sz w:val="24"/>
          <w:szCs w:val="24"/>
        </w:rPr>
      </w:pPr>
      <w:r>
        <w:rPr>
          <w:rFonts w:cstheme="minorHAnsi"/>
          <w:b/>
          <w:noProof/>
          <w:sz w:val="24"/>
          <w:szCs w:val="24"/>
        </w:rPr>
        <w:lastRenderedPageBreak/>
        <w:drawing>
          <wp:anchor distT="0" distB="0" distL="114300" distR="114300" simplePos="0" relativeHeight="251661312" behindDoc="0" locked="0" layoutInCell="1" allowOverlap="1" wp14:anchorId="3D2F1363" wp14:editId="52079B86">
            <wp:simplePos x="0" y="0"/>
            <wp:positionH relativeFrom="column">
              <wp:posOffset>210820</wp:posOffset>
            </wp:positionH>
            <wp:positionV relativeFrom="paragraph">
              <wp:posOffset>-55245</wp:posOffset>
            </wp:positionV>
            <wp:extent cx="1147445" cy="1026160"/>
            <wp:effectExtent l="0" t="0" r="14605" b="2540"/>
            <wp:wrapNone/>
            <wp:docPr id="4" name="Picture 4" descr="IMG-20240716-WA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20240716-WA0015"/>
                    <pic:cNvPicPr>
                      <a:picLocks noChangeAspect="1"/>
                    </pic:cNvPicPr>
                  </pic:nvPicPr>
                  <pic:blipFill>
                    <a:blip r:embed="rId11"/>
                    <a:stretch>
                      <a:fillRect/>
                    </a:stretch>
                  </pic:blipFill>
                  <pic:spPr>
                    <a:xfrm>
                      <a:off x="0" y="0"/>
                      <a:ext cx="1147445" cy="1026160"/>
                    </a:xfrm>
                    <a:prstGeom prst="rect">
                      <a:avLst/>
                    </a:prstGeom>
                  </pic:spPr>
                </pic:pic>
              </a:graphicData>
            </a:graphic>
          </wp:anchor>
        </w:drawing>
      </w:r>
      <w:r>
        <w:rPr>
          <w:noProof/>
        </w:rPr>
        <w:drawing>
          <wp:anchor distT="0" distB="0" distL="0" distR="0" simplePos="0" relativeHeight="251649024" behindDoc="0" locked="0" layoutInCell="1" allowOverlap="1" wp14:anchorId="08E6465D" wp14:editId="4FEAEB9F">
            <wp:simplePos x="0" y="0"/>
            <wp:positionH relativeFrom="page">
              <wp:posOffset>5798185</wp:posOffset>
            </wp:positionH>
            <wp:positionV relativeFrom="paragraph">
              <wp:posOffset>97155</wp:posOffset>
            </wp:positionV>
            <wp:extent cx="1112520" cy="882650"/>
            <wp:effectExtent l="0" t="0" r="11430" b="1270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1112520" cy="882650"/>
                    </a:xfrm>
                    <a:prstGeom prst="rect">
                      <a:avLst/>
                    </a:prstGeom>
                  </pic:spPr>
                </pic:pic>
              </a:graphicData>
            </a:graphic>
          </wp:anchor>
        </w:drawing>
      </w:r>
      <w:r>
        <w:rPr>
          <w:rFonts w:cstheme="minorHAnsi"/>
          <w:b/>
          <w:sz w:val="24"/>
          <w:szCs w:val="24"/>
        </w:rPr>
        <w:t>SREE DATTHA GROUP OF INSTITUTIONS</w:t>
      </w:r>
    </w:p>
    <w:p w14:paraId="271EE1E8" w14:textId="77777777" w:rsidR="00933185" w:rsidRDefault="006758D1">
      <w:pPr>
        <w:pStyle w:val="BodyText"/>
        <w:spacing w:before="125"/>
        <w:ind w:left="90"/>
        <w:jc w:val="center"/>
      </w:pPr>
      <w:r>
        <w:t>Affiliated</w:t>
      </w:r>
      <w:r>
        <w:rPr>
          <w:spacing w:val="-6"/>
        </w:rPr>
        <w:t xml:space="preserve"> </w:t>
      </w:r>
      <w:r>
        <w:t>to</w:t>
      </w:r>
      <w:r>
        <w:rPr>
          <w:spacing w:val="-4"/>
        </w:rPr>
        <w:t xml:space="preserve"> </w:t>
      </w:r>
      <w:r>
        <w:t>JNTUH,</w:t>
      </w:r>
      <w:r>
        <w:rPr>
          <w:spacing w:val="-3"/>
        </w:rPr>
        <w:t xml:space="preserve"> </w:t>
      </w:r>
      <w:r>
        <w:t>Approved</w:t>
      </w:r>
      <w:r>
        <w:rPr>
          <w:spacing w:val="-4"/>
        </w:rPr>
        <w:t xml:space="preserve"> </w:t>
      </w:r>
      <w:r>
        <w:t>by</w:t>
      </w:r>
      <w:r>
        <w:rPr>
          <w:spacing w:val="-3"/>
        </w:rPr>
        <w:t xml:space="preserve"> </w:t>
      </w:r>
      <w:r>
        <w:rPr>
          <w:spacing w:val="-4"/>
        </w:rPr>
        <w:t>AICTE</w:t>
      </w:r>
    </w:p>
    <w:p w14:paraId="66CD5559" w14:textId="77777777" w:rsidR="00933185" w:rsidRDefault="006758D1">
      <w:pPr>
        <w:spacing w:before="129"/>
        <w:ind w:left="88"/>
        <w:jc w:val="center"/>
      </w:pPr>
      <w:r>
        <w:t>NBA</w:t>
      </w:r>
      <w:r>
        <w:rPr>
          <w:spacing w:val="-14"/>
        </w:rPr>
        <w:t xml:space="preserve"> </w:t>
      </w:r>
      <w:r>
        <w:t>&amp;</w:t>
      </w:r>
      <w:r>
        <w:rPr>
          <w:spacing w:val="-5"/>
        </w:rPr>
        <w:t xml:space="preserve"> </w:t>
      </w:r>
      <w:r>
        <w:t>NAAC</w:t>
      </w:r>
      <w:r>
        <w:rPr>
          <w:spacing w:val="-4"/>
        </w:rPr>
        <w:t xml:space="preserve"> </w:t>
      </w:r>
      <w:r>
        <w:t>A+</w:t>
      </w:r>
      <w:r>
        <w:rPr>
          <w:spacing w:val="-5"/>
        </w:rPr>
        <w:t xml:space="preserve"> </w:t>
      </w:r>
      <w:r>
        <w:t>Accredited</w:t>
      </w:r>
    </w:p>
    <w:p w14:paraId="6E502FE4" w14:textId="77777777" w:rsidR="00933185" w:rsidRDefault="006758D1">
      <w:pPr>
        <w:pStyle w:val="BodyText"/>
        <w:spacing w:before="102" w:line="331" w:lineRule="auto"/>
        <w:ind w:right="1875"/>
        <w:jc w:val="center"/>
        <w:rPr>
          <w:spacing w:val="-2"/>
        </w:rPr>
      </w:pPr>
      <w:r>
        <w:rPr>
          <w:spacing w:val="-2"/>
        </w:rPr>
        <w:t xml:space="preserve">                                </w:t>
      </w:r>
      <w:proofErr w:type="spellStart"/>
      <w:r>
        <w:rPr>
          <w:spacing w:val="-2"/>
        </w:rPr>
        <w:t>Sheriguda</w:t>
      </w:r>
      <w:proofErr w:type="spellEnd"/>
      <w:r>
        <w:rPr>
          <w:spacing w:val="-2"/>
        </w:rPr>
        <w:t xml:space="preserve"> (V),</w:t>
      </w:r>
      <w:r>
        <w:rPr>
          <w:spacing w:val="-3"/>
        </w:rPr>
        <w:t xml:space="preserve"> </w:t>
      </w:r>
      <w:proofErr w:type="spellStart"/>
      <w:r>
        <w:rPr>
          <w:spacing w:val="-2"/>
        </w:rPr>
        <w:t>Ibrahimpatnam</w:t>
      </w:r>
      <w:proofErr w:type="spellEnd"/>
      <w:r>
        <w:rPr>
          <w:spacing w:val="-2"/>
        </w:rPr>
        <w:t xml:space="preserve"> (M), Greater </w:t>
      </w:r>
      <w:proofErr w:type="spellStart"/>
      <w:r>
        <w:rPr>
          <w:spacing w:val="-2"/>
        </w:rPr>
        <w:t>Hyd</w:t>
      </w:r>
      <w:proofErr w:type="spellEnd"/>
      <w:r>
        <w:rPr>
          <w:spacing w:val="-2"/>
        </w:rPr>
        <w:t>- 501510</w:t>
      </w:r>
    </w:p>
    <w:p w14:paraId="154A21A3" w14:textId="77777777" w:rsidR="00933185" w:rsidRDefault="00933185">
      <w:pPr>
        <w:pStyle w:val="BodyText"/>
        <w:spacing w:before="125"/>
        <w:ind w:right="406"/>
        <w:jc w:val="center"/>
      </w:pPr>
      <w:hyperlink r:id="rId13">
        <w:r>
          <w:rPr>
            <w:spacing w:val="-2"/>
          </w:rPr>
          <w:t>www.sreedattha.ac.in</w:t>
        </w:r>
      </w:hyperlink>
    </w:p>
    <w:p w14:paraId="57F91B97" w14:textId="77777777" w:rsidR="00933185" w:rsidRDefault="00933185">
      <w:pPr>
        <w:pStyle w:val="BodyText"/>
        <w:rPr>
          <w:sz w:val="20"/>
        </w:rPr>
      </w:pPr>
    </w:p>
    <w:p w14:paraId="0AA46499" w14:textId="77777777" w:rsidR="00933185" w:rsidRDefault="00933185">
      <w:pPr>
        <w:pStyle w:val="BodyText"/>
        <w:rPr>
          <w:sz w:val="20"/>
        </w:rPr>
      </w:pPr>
    </w:p>
    <w:p w14:paraId="5FB3F4E8" w14:textId="77777777" w:rsidR="00933185" w:rsidRDefault="006758D1">
      <w:pPr>
        <w:pStyle w:val="BodyText"/>
        <w:spacing w:before="42"/>
        <w:rPr>
          <w:sz w:val="20"/>
        </w:rPr>
      </w:pPr>
      <w:r>
        <w:rPr>
          <w:noProof/>
          <w:sz w:val="20"/>
        </w:rPr>
        <mc:AlternateContent>
          <mc:Choice Requires="wps">
            <w:drawing>
              <wp:anchor distT="0" distB="0" distL="0" distR="0" simplePos="0" relativeHeight="251662336" behindDoc="1" locked="0" layoutInCell="1" allowOverlap="1" wp14:anchorId="21B5DA66" wp14:editId="58884F20">
                <wp:simplePos x="0" y="0"/>
                <wp:positionH relativeFrom="page">
                  <wp:posOffset>2741295</wp:posOffset>
                </wp:positionH>
                <wp:positionV relativeFrom="paragraph">
                  <wp:posOffset>193040</wp:posOffset>
                </wp:positionV>
                <wp:extent cx="1819275" cy="400050"/>
                <wp:effectExtent l="0" t="0" r="0" b="0"/>
                <wp:wrapTopAndBottom/>
                <wp:docPr id="6" name="Textbox 6"/>
                <wp:cNvGraphicFramePr/>
                <a:graphic xmlns:a="http://schemas.openxmlformats.org/drawingml/2006/main">
                  <a:graphicData uri="http://schemas.microsoft.com/office/word/2010/wordprocessingShape">
                    <wps:wsp>
                      <wps:cNvSpPr txBox="1"/>
                      <wps:spPr>
                        <a:xfrm>
                          <a:off x="0" y="0"/>
                          <a:ext cx="1819275" cy="400050"/>
                        </a:xfrm>
                        <a:prstGeom prst="rect">
                          <a:avLst/>
                        </a:prstGeom>
                        <a:ln w="9535">
                          <a:solidFill>
                            <a:srgbClr val="000000"/>
                          </a:solidFill>
                          <a:prstDash val="solid"/>
                        </a:ln>
                      </wps:spPr>
                      <wps:txbx>
                        <w:txbxContent>
                          <w:p w14:paraId="4C533027" w14:textId="77777777" w:rsidR="00933185" w:rsidRDefault="006758D1">
                            <w:pPr>
                              <w:spacing w:before="70"/>
                              <w:ind w:left="490"/>
                              <w:rPr>
                                <w:b/>
                                <w:sz w:val="40"/>
                              </w:rPr>
                            </w:pPr>
                            <w:r>
                              <w:rPr>
                                <w:b/>
                                <w:spacing w:val="-2"/>
                                <w:sz w:val="40"/>
                              </w:rPr>
                              <w:t>Certificate</w:t>
                            </w:r>
                          </w:p>
                        </w:txbxContent>
                      </wps:txbx>
                      <wps:bodyPr wrap="square" lIns="0" tIns="0" rIns="0" bIns="0" rtlCol="0">
                        <a:noAutofit/>
                      </wps:bodyPr>
                    </wps:wsp>
                  </a:graphicData>
                </a:graphic>
              </wp:anchor>
            </w:drawing>
          </mc:Choice>
          <mc:Fallback>
            <w:pict>
              <v:shapetype w14:anchorId="21B5DA66" id="_x0000_t202" coordsize="21600,21600" o:spt="202" path="m,l,21600r21600,l21600,xe">
                <v:stroke joinstyle="miter"/>
                <v:path gradientshapeok="t" o:connecttype="rect"/>
              </v:shapetype>
              <v:shape id="Textbox 6" o:spid="_x0000_s1026" type="#_x0000_t202" style="position:absolute;margin-left:215.85pt;margin-top:15.2pt;width:143.25pt;height:31.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" filled="f" strokeweight=".26486mm">
                <v:textbox inset="0,0,0,0">
                  <w:txbxContent>
                    <w:p w14:paraId="4C533027" w14:textId="77777777" w:rsidR="00933185" w:rsidRDefault="006758D1">
                      <w:pPr>
                        <w:spacing w:before="70"/>
                        <w:ind w:left="490"/>
                        <w:rPr>
                          <w:b/>
                          <w:sz w:val="40"/>
                        </w:rPr>
                      </w:pPr>
                      <w:r>
                        <w:rPr>
                          <w:b/>
                          <w:spacing w:val="-2"/>
                          <w:sz w:val="40"/>
                        </w:rPr>
                        <w:t>Certificate</w:t>
                      </w:r>
                    </w:p>
                  </w:txbxContent>
                </v:textbox>
                <w10:wrap type="topAndBottom" anchorx="page"/>
              </v:shape>
            </w:pict>
          </mc:Fallback>
        </mc:AlternateContent>
      </w:r>
    </w:p>
    <w:p w14:paraId="15C75262" w14:textId="77777777" w:rsidR="00933185" w:rsidRDefault="00933185">
      <w:pPr>
        <w:pStyle w:val="BodyText"/>
        <w:spacing w:before="267"/>
      </w:pPr>
    </w:p>
    <w:p w14:paraId="74E91C7C" w14:textId="075109D7" w:rsidR="00933185" w:rsidRDefault="008B52B6" w:rsidP="00D66505">
      <w:pPr>
        <w:spacing w:line="360" w:lineRule="auto"/>
        <w:ind w:left="201" w:right="264"/>
        <w:jc w:val="both"/>
        <w:rPr>
          <w:sz w:val="24"/>
        </w:rPr>
      </w:pPr>
      <w:r w:rsidRPr="008B52B6">
        <w:rPr>
          <w:sz w:val="24"/>
        </w:rPr>
        <w:t xml:space="preserve">This is to certify that the project entitled </w:t>
      </w:r>
      <w:r w:rsidRPr="008B52B6">
        <w:rPr>
          <w:b/>
          <w:bCs/>
          <w:sz w:val="24"/>
        </w:rPr>
        <w:t>“LOGO DETECTION AND BRAND RECOGNITION SYSTEM USING AI AND REAL-TIME IMAGE PROCESSING”</w:t>
      </w:r>
      <w:r w:rsidRPr="008B52B6">
        <w:rPr>
          <w:sz w:val="24"/>
        </w:rPr>
        <w:t xml:space="preserve"> is being submitted by </w:t>
      </w:r>
      <w:r w:rsidRPr="008B52B6">
        <w:rPr>
          <w:b/>
          <w:bCs/>
          <w:sz w:val="24"/>
        </w:rPr>
        <w:t>S. RISHI RUPAK (239P1A6724), M. KARTHIK (239P1A6719), I. SATHWIK REDDY (239P1A6704), and M. SHIVA RAMA KRISHNA (239P1A6732)</w:t>
      </w:r>
      <w:r w:rsidRPr="008B52B6">
        <w:rPr>
          <w:sz w:val="24"/>
        </w:rPr>
        <w:t xml:space="preserve"> in partial fulfillment of the requirements for the award of the degree of </w:t>
      </w:r>
      <w:r w:rsidRPr="008B52B6">
        <w:rPr>
          <w:b/>
          <w:bCs/>
          <w:sz w:val="24"/>
        </w:rPr>
        <w:t>Bachelor of Technology in Computer Science and Engineering (DATA SCIENCE).</w:t>
      </w:r>
      <w:r w:rsidRPr="008B52B6">
        <w:rPr>
          <w:sz w:val="24"/>
        </w:rPr>
        <w:t xml:space="preserve"> This is a record of </w:t>
      </w:r>
      <w:proofErr w:type="spellStart"/>
      <w:r w:rsidRPr="008B52B6">
        <w:rPr>
          <w:sz w:val="24"/>
        </w:rPr>
        <w:t>bonafide</w:t>
      </w:r>
      <w:proofErr w:type="spellEnd"/>
      <w:r w:rsidRPr="008B52B6">
        <w:rPr>
          <w:sz w:val="24"/>
        </w:rPr>
        <w:t xml:space="preserve"> work carried out by them, and the results embodied in this report have been verified and found satisfactory.</w:t>
      </w:r>
    </w:p>
    <w:p w14:paraId="2DF6BA35" w14:textId="77777777" w:rsidR="00933185" w:rsidRDefault="006758D1">
      <w:pPr>
        <w:spacing w:line="270" w:lineRule="exact"/>
        <w:ind w:left="201"/>
        <w:rPr>
          <w:sz w:val="24"/>
        </w:rPr>
      </w:pPr>
      <w:r>
        <w:rPr>
          <w:spacing w:val="-10"/>
          <w:sz w:val="24"/>
        </w:rPr>
        <w:t>.</w:t>
      </w:r>
    </w:p>
    <w:p w14:paraId="6D525227" w14:textId="77777777" w:rsidR="00933185" w:rsidRDefault="00933185">
      <w:pPr>
        <w:pStyle w:val="BodyText"/>
      </w:pPr>
    </w:p>
    <w:p w14:paraId="0A268647" w14:textId="77777777" w:rsidR="00933185" w:rsidRDefault="00933185">
      <w:pPr>
        <w:pStyle w:val="BodyText"/>
      </w:pPr>
    </w:p>
    <w:p w14:paraId="02F9F8AF" w14:textId="77777777" w:rsidR="00933185" w:rsidRDefault="00933185">
      <w:pPr>
        <w:pStyle w:val="BodyText"/>
        <w:spacing w:before="1"/>
      </w:pPr>
    </w:p>
    <w:p w14:paraId="4AC60F77" w14:textId="77777777" w:rsidR="00933185" w:rsidRDefault="006758D1">
      <w:pPr>
        <w:pStyle w:val="BodyText"/>
        <w:tabs>
          <w:tab w:val="left" w:pos="6917"/>
        </w:tabs>
        <w:ind w:left="141"/>
      </w:pPr>
      <w:r>
        <w:t>Signature</w:t>
      </w:r>
      <w:r>
        <w:rPr>
          <w:spacing w:val="-9"/>
        </w:rPr>
        <w:t xml:space="preserve"> </w:t>
      </w:r>
      <w:r>
        <w:t>of</w:t>
      </w:r>
      <w:r>
        <w:rPr>
          <w:spacing w:val="-6"/>
        </w:rPr>
        <w:t xml:space="preserve"> </w:t>
      </w:r>
      <w:r>
        <w:rPr>
          <w:spacing w:val="-4"/>
        </w:rPr>
        <w:t>Guide</w:t>
      </w:r>
      <w:r>
        <w:tab/>
        <w:t>Signature</w:t>
      </w:r>
      <w:r>
        <w:rPr>
          <w:spacing w:val="-4"/>
        </w:rPr>
        <w:t xml:space="preserve"> </w:t>
      </w:r>
      <w:r>
        <w:t>of</w:t>
      </w:r>
      <w:r>
        <w:rPr>
          <w:spacing w:val="-1"/>
        </w:rPr>
        <w:t xml:space="preserve"> </w:t>
      </w:r>
      <w:r>
        <w:rPr>
          <w:spacing w:val="-5"/>
        </w:rPr>
        <w:t>HOD</w:t>
      </w:r>
    </w:p>
    <w:p w14:paraId="2B4C236C" w14:textId="2A4F7270" w:rsidR="00933185" w:rsidRDefault="008B52B6">
      <w:pPr>
        <w:pStyle w:val="Heading5"/>
        <w:tabs>
          <w:tab w:val="left" w:pos="6917"/>
        </w:tabs>
        <w:ind w:left="182"/>
        <w:jc w:val="both"/>
      </w:pPr>
      <w:proofErr w:type="gramStart"/>
      <w:r>
        <w:t>MS.FARHANA</w:t>
      </w:r>
      <w:proofErr w:type="gramEnd"/>
      <w:r w:rsidR="00D66505">
        <w:tab/>
        <w:t>Dr.</w:t>
      </w:r>
      <w:r w:rsidR="00D66505">
        <w:rPr>
          <w:spacing w:val="-19"/>
        </w:rPr>
        <w:t xml:space="preserve"> </w:t>
      </w:r>
      <w:r w:rsidR="00D66505">
        <w:t>R.</w:t>
      </w:r>
      <w:r w:rsidR="00D66505">
        <w:rPr>
          <w:spacing w:val="-15"/>
        </w:rPr>
        <w:t xml:space="preserve"> </w:t>
      </w:r>
      <w:r w:rsidR="00D66505">
        <w:t>SANTHOSH</w:t>
      </w:r>
      <w:r w:rsidR="00D66505">
        <w:rPr>
          <w:spacing w:val="-15"/>
        </w:rPr>
        <w:t xml:space="preserve"> </w:t>
      </w:r>
      <w:r w:rsidR="00D66505">
        <w:rPr>
          <w:spacing w:val="-2"/>
        </w:rPr>
        <w:t>KUMAR</w:t>
      </w:r>
    </w:p>
    <w:p w14:paraId="22F7B2E3" w14:textId="77777777" w:rsidR="00933185" w:rsidRDefault="00D66505">
      <w:pPr>
        <w:pStyle w:val="BodyText"/>
        <w:tabs>
          <w:tab w:val="left" w:pos="6972"/>
        </w:tabs>
        <w:ind w:left="172"/>
      </w:pPr>
      <w:r>
        <w:rPr>
          <w:spacing w:val="-6"/>
        </w:rPr>
        <w:t>Assistant Professor</w:t>
      </w:r>
      <w:r>
        <w:tab/>
      </w:r>
      <w:proofErr w:type="spellStart"/>
      <w:r>
        <w:t>Professor</w:t>
      </w:r>
      <w:proofErr w:type="spellEnd"/>
      <w:r>
        <w:rPr>
          <w:spacing w:val="-14"/>
        </w:rPr>
        <w:t xml:space="preserve"> </w:t>
      </w:r>
      <w:r>
        <w:t>and</w:t>
      </w:r>
      <w:r>
        <w:rPr>
          <w:spacing w:val="-2"/>
        </w:rPr>
        <w:t xml:space="preserve"> </w:t>
      </w:r>
      <w:r>
        <w:rPr>
          <w:spacing w:val="-5"/>
        </w:rPr>
        <w:t>HOD</w:t>
      </w:r>
    </w:p>
    <w:p w14:paraId="13968157" w14:textId="77777777" w:rsidR="00933185" w:rsidRDefault="006758D1">
      <w:pPr>
        <w:pStyle w:val="BodyText"/>
        <w:tabs>
          <w:tab w:val="left" w:pos="6917"/>
        </w:tabs>
        <w:spacing w:before="2"/>
        <w:ind w:left="182"/>
      </w:pPr>
      <w:r>
        <w:tab/>
        <w:t>Department</w:t>
      </w:r>
      <w:r>
        <w:rPr>
          <w:spacing w:val="-13"/>
        </w:rPr>
        <w:t xml:space="preserve"> </w:t>
      </w:r>
      <w:r>
        <w:t>of</w:t>
      </w:r>
      <w:r>
        <w:rPr>
          <w:spacing w:val="-6"/>
        </w:rPr>
        <w:t xml:space="preserve"> </w:t>
      </w:r>
      <w:r>
        <w:rPr>
          <w:spacing w:val="-5"/>
        </w:rPr>
        <w:t>CSE</w:t>
      </w:r>
    </w:p>
    <w:p w14:paraId="0FEC960A" w14:textId="77777777" w:rsidR="00933185" w:rsidRDefault="00933185">
      <w:pPr>
        <w:pStyle w:val="BodyText"/>
      </w:pPr>
    </w:p>
    <w:p w14:paraId="0244B04A" w14:textId="77777777" w:rsidR="00933185" w:rsidRDefault="00933185">
      <w:pPr>
        <w:pStyle w:val="BodyText"/>
      </w:pPr>
    </w:p>
    <w:p w14:paraId="202BB245" w14:textId="77777777" w:rsidR="00933185" w:rsidRDefault="00933185">
      <w:pPr>
        <w:pStyle w:val="BodyText"/>
      </w:pPr>
    </w:p>
    <w:p w14:paraId="4762BB10" w14:textId="77777777" w:rsidR="00933185" w:rsidRDefault="00933185">
      <w:pPr>
        <w:pStyle w:val="BodyText"/>
      </w:pPr>
    </w:p>
    <w:p w14:paraId="31AF35EC" w14:textId="77777777" w:rsidR="00933185" w:rsidRDefault="00933185">
      <w:pPr>
        <w:pStyle w:val="BodyText"/>
      </w:pPr>
    </w:p>
    <w:p w14:paraId="29B461CC" w14:textId="77777777" w:rsidR="00933185" w:rsidRDefault="00933185">
      <w:pPr>
        <w:pStyle w:val="BodyText"/>
        <w:spacing w:before="215"/>
      </w:pPr>
    </w:p>
    <w:p w14:paraId="08189865" w14:textId="77777777" w:rsidR="00933185" w:rsidRDefault="006758D1">
      <w:pPr>
        <w:pStyle w:val="Heading5"/>
        <w:tabs>
          <w:tab w:val="left" w:pos="6917"/>
        </w:tabs>
        <w:ind w:left="201"/>
      </w:pPr>
      <w:r>
        <w:t>Internal</w:t>
      </w:r>
      <w:r>
        <w:rPr>
          <w:spacing w:val="-4"/>
        </w:rPr>
        <w:t xml:space="preserve"> </w:t>
      </w:r>
      <w:r>
        <w:rPr>
          <w:spacing w:val="-2"/>
        </w:rPr>
        <w:t>Examiner</w:t>
      </w:r>
      <w:r>
        <w:tab/>
        <w:t>External</w:t>
      </w:r>
      <w:r>
        <w:rPr>
          <w:spacing w:val="-9"/>
        </w:rPr>
        <w:t xml:space="preserve"> </w:t>
      </w:r>
      <w:r>
        <w:rPr>
          <w:spacing w:val="-2"/>
        </w:rPr>
        <w:t>Examiner</w:t>
      </w:r>
    </w:p>
    <w:p w14:paraId="329B0088" w14:textId="77777777" w:rsidR="00933185" w:rsidRDefault="00933185">
      <w:pPr>
        <w:pStyle w:val="BodyText"/>
        <w:rPr>
          <w:b/>
        </w:rPr>
      </w:pPr>
    </w:p>
    <w:p w14:paraId="7F7030D4" w14:textId="77777777" w:rsidR="00933185" w:rsidRDefault="00933185">
      <w:pPr>
        <w:pStyle w:val="BodyText"/>
        <w:rPr>
          <w:b/>
        </w:rPr>
      </w:pPr>
    </w:p>
    <w:p w14:paraId="0E0E238A" w14:textId="77777777" w:rsidR="00933185" w:rsidRDefault="00933185">
      <w:pPr>
        <w:pStyle w:val="BodyText"/>
        <w:rPr>
          <w:b/>
        </w:rPr>
      </w:pPr>
    </w:p>
    <w:p w14:paraId="4F76159C" w14:textId="77777777" w:rsidR="00933185" w:rsidRDefault="00933185">
      <w:pPr>
        <w:pStyle w:val="BodyText"/>
        <w:spacing w:before="184"/>
        <w:rPr>
          <w:b/>
        </w:rPr>
      </w:pPr>
    </w:p>
    <w:p w14:paraId="0027EF85" w14:textId="77777777" w:rsidR="00933185" w:rsidRDefault="006758D1">
      <w:pPr>
        <w:pStyle w:val="BodyText"/>
        <w:spacing w:before="1" w:line="453" w:lineRule="auto"/>
        <w:ind w:right="7090" w:firstLineChars="50" w:firstLine="119"/>
        <w:rPr>
          <w:spacing w:val="-13"/>
        </w:rPr>
      </w:pPr>
      <w:r>
        <w:rPr>
          <w:spacing w:val="-2"/>
        </w:rPr>
        <w:t>Place:</w:t>
      </w:r>
      <w:r>
        <w:rPr>
          <w:spacing w:val="-13"/>
        </w:rPr>
        <w:t xml:space="preserve"> </w:t>
      </w:r>
      <w:proofErr w:type="spellStart"/>
      <w:r>
        <w:rPr>
          <w:spacing w:val="-2"/>
        </w:rPr>
        <w:t>Sheriguda</w:t>
      </w:r>
      <w:proofErr w:type="spellEnd"/>
    </w:p>
    <w:p w14:paraId="171C7FBC" w14:textId="77777777" w:rsidR="00933185" w:rsidRDefault="006758D1">
      <w:pPr>
        <w:pStyle w:val="BodyText"/>
        <w:spacing w:before="1" w:line="453" w:lineRule="auto"/>
        <w:ind w:right="7090" w:firstLineChars="50" w:firstLine="119"/>
      </w:pPr>
      <w:r>
        <w:rPr>
          <w:spacing w:val="-2"/>
        </w:rPr>
        <w:t xml:space="preserve"> Date:</w:t>
      </w:r>
    </w:p>
    <w:p w14:paraId="3B5D0E8A" w14:textId="77777777" w:rsidR="00933185" w:rsidRDefault="00933185">
      <w:pPr>
        <w:pStyle w:val="BodyText"/>
        <w:spacing w:line="453" w:lineRule="auto"/>
        <w:sectPr w:rsidR="00933185">
          <w:pgSz w:w="11900" w:h="16860"/>
          <w:pgMar w:top="1340" w:right="708" w:bottom="274" w:left="850" w:header="720" w:footer="720" w:gutter="0"/>
          <w:cols w:space="720"/>
        </w:sectPr>
      </w:pPr>
    </w:p>
    <w:p w14:paraId="7C0391A9" w14:textId="77777777" w:rsidR="00933185" w:rsidRDefault="006758D1">
      <w:pPr>
        <w:pStyle w:val="Heading3"/>
        <w:spacing w:before="71"/>
        <w:ind w:left="66"/>
        <w:jc w:val="center"/>
      </w:pPr>
      <w:r>
        <w:rPr>
          <w:rFonts w:cstheme="minorHAnsi"/>
          <w:noProof/>
          <w:sz w:val="24"/>
          <w:szCs w:val="24"/>
        </w:rPr>
        <w:lastRenderedPageBreak/>
        <w:drawing>
          <wp:anchor distT="0" distB="0" distL="114300" distR="114300" simplePos="0" relativeHeight="251664384" behindDoc="0" locked="0" layoutInCell="1" allowOverlap="1" wp14:anchorId="005050D3" wp14:editId="24396C18">
            <wp:simplePos x="0" y="0"/>
            <wp:positionH relativeFrom="column">
              <wp:posOffset>142875</wp:posOffset>
            </wp:positionH>
            <wp:positionV relativeFrom="paragraph">
              <wp:posOffset>-57785</wp:posOffset>
            </wp:positionV>
            <wp:extent cx="1247140" cy="1115695"/>
            <wp:effectExtent l="0" t="0" r="10160" b="8255"/>
            <wp:wrapNone/>
            <wp:docPr id="107" name="Picture 107" descr="IMG-20240716-WA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IMG-20240716-WA0015"/>
                    <pic:cNvPicPr>
                      <a:picLocks noChangeAspect="1"/>
                    </pic:cNvPicPr>
                  </pic:nvPicPr>
                  <pic:blipFill>
                    <a:blip r:embed="rId11"/>
                    <a:stretch>
                      <a:fillRect/>
                    </a:stretch>
                  </pic:blipFill>
                  <pic:spPr>
                    <a:xfrm>
                      <a:off x="0" y="0"/>
                      <a:ext cx="1247140" cy="1115695"/>
                    </a:xfrm>
                    <a:prstGeom prst="rect">
                      <a:avLst/>
                    </a:prstGeom>
                  </pic:spPr>
                </pic:pic>
              </a:graphicData>
            </a:graphic>
          </wp:anchor>
        </w:drawing>
      </w:r>
      <w:r>
        <w:t>SREE DATTHA GROUP OF INSTITUTIONS</w:t>
      </w:r>
      <w:r>
        <w:rPr>
          <w:noProof/>
        </w:rPr>
        <w:drawing>
          <wp:anchor distT="0" distB="0" distL="0" distR="0" simplePos="0" relativeHeight="251650048" behindDoc="0" locked="0" layoutInCell="1" allowOverlap="1" wp14:anchorId="49F4AC76" wp14:editId="025E1E37">
            <wp:simplePos x="0" y="0"/>
            <wp:positionH relativeFrom="page">
              <wp:posOffset>5794375</wp:posOffset>
            </wp:positionH>
            <wp:positionV relativeFrom="paragraph">
              <wp:posOffset>122555</wp:posOffset>
            </wp:positionV>
            <wp:extent cx="1112520" cy="882650"/>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112558" cy="882650"/>
                    </a:xfrm>
                    <a:prstGeom prst="rect">
                      <a:avLst/>
                    </a:prstGeom>
                  </pic:spPr>
                </pic:pic>
              </a:graphicData>
            </a:graphic>
          </wp:anchor>
        </w:drawing>
      </w:r>
    </w:p>
    <w:p w14:paraId="2FF80864" w14:textId="77777777" w:rsidR="00933185" w:rsidRDefault="006758D1">
      <w:pPr>
        <w:pStyle w:val="BodyText"/>
        <w:spacing w:before="125"/>
        <w:ind w:right="51"/>
        <w:jc w:val="center"/>
      </w:pPr>
      <w:r>
        <w:t>Affiliated</w:t>
      </w:r>
      <w:r>
        <w:rPr>
          <w:spacing w:val="-6"/>
        </w:rPr>
        <w:t xml:space="preserve"> </w:t>
      </w:r>
      <w:r>
        <w:t>to</w:t>
      </w:r>
      <w:r>
        <w:rPr>
          <w:spacing w:val="-4"/>
        </w:rPr>
        <w:t xml:space="preserve"> </w:t>
      </w:r>
      <w:r>
        <w:t>JNTUH,</w:t>
      </w:r>
      <w:r>
        <w:rPr>
          <w:spacing w:val="-3"/>
        </w:rPr>
        <w:t xml:space="preserve"> </w:t>
      </w:r>
      <w:r>
        <w:t>Approved</w:t>
      </w:r>
      <w:r>
        <w:rPr>
          <w:spacing w:val="-4"/>
        </w:rPr>
        <w:t xml:space="preserve"> </w:t>
      </w:r>
      <w:r>
        <w:t>by</w:t>
      </w:r>
      <w:r>
        <w:rPr>
          <w:spacing w:val="-3"/>
        </w:rPr>
        <w:t xml:space="preserve"> </w:t>
      </w:r>
      <w:r>
        <w:rPr>
          <w:spacing w:val="-4"/>
        </w:rPr>
        <w:t>AICTE</w:t>
      </w:r>
    </w:p>
    <w:p w14:paraId="5966B1E1" w14:textId="77777777" w:rsidR="00933185" w:rsidRDefault="006758D1">
      <w:pPr>
        <w:spacing w:before="129"/>
        <w:ind w:left="222"/>
        <w:jc w:val="center"/>
        <w:rPr>
          <w:spacing w:val="-6"/>
        </w:rPr>
      </w:pPr>
      <w:r>
        <w:t>NBA</w:t>
      </w:r>
      <w:r>
        <w:rPr>
          <w:spacing w:val="-14"/>
        </w:rPr>
        <w:t xml:space="preserve"> </w:t>
      </w:r>
      <w:r>
        <w:t>&amp;</w:t>
      </w:r>
      <w:r>
        <w:rPr>
          <w:spacing w:val="-3"/>
        </w:rPr>
        <w:t xml:space="preserve"> </w:t>
      </w:r>
      <w:r>
        <w:t>NAAC</w:t>
      </w:r>
      <w:r>
        <w:rPr>
          <w:spacing w:val="-3"/>
        </w:rPr>
        <w:t xml:space="preserve"> </w:t>
      </w:r>
      <w:r>
        <w:t>A+</w:t>
      </w:r>
      <w:r>
        <w:rPr>
          <w:spacing w:val="-5"/>
        </w:rPr>
        <w:t xml:space="preserve"> </w:t>
      </w:r>
      <w:r>
        <w:t>Accredited</w:t>
      </w:r>
      <w:r>
        <w:rPr>
          <w:spacing w:val="-6"/>
        </w:rPr>
        <w:t xml:space="preserve"> </w:t>
      </w:r>
    </w:p>
    <w:p w14:paraId="53C2DE80" w14:textId="77777777" w:rsidR="00933185" w:rsidRDefault="006758D1">
      <w:pPr>
        <w:pStyle w:val="BodyText"/>
        <w:spacing w:before="102" w:line="331" w:lineRule="auto"/>
        <w:ind w:right="1875"/>
        <w:jc w:val="center"/>
        <w:rPr>
          <w:spacing w:val="-2"/>
        </w:rPr>
      </w:pPr>
      <w:r>
        <w:rPr>
          <w:spacing w:val="-2"/>
        </w:rPr>
        <w:t xml:space="preserve">                                  </w:t>
      </w:r>
      <w:proofErr w:type="spellStart"/>
      <w:r>
        <w:rPr>
          <w:spacing w:val="-2"/>
        </w:rPr>
        <w:t>Sheriguda</w:t>
      </w:r>
      <w:proofErr w:type="spellEnd"/>
      <w:r>
        <w:rPr>
          <w:spacing w:val="-2"/>
        </w:rPr>
        <w:t xml:space="preserve"> (V),</w:t>
      </w:r>
      <w:r>
        <w:rPr>
          <w:spacing w:val="-3"/>
        </w:rPr>
        <w:t xml:space="preserve"> </w:t>
      </w:r>
      <w:proofErr w:type="spellStart"/>
      <w:r>
        <w:rPr>
          <w:spacing w:val="-2"/>
        </w:rPr>
        <w:t>Ibrahimpatnam</w:t>
      </w:r>
      <w:proofErr w:type="spellEnd"/>
      <w:r>
        <w:rPr>
          <w:spacing w:val="-2"/>
        </w:rPr>
        <w:t xml:space="preserve"> (M), Greater </w:t>
      </w:r>
      <w:proofErr w:type="spellStart"/>
      <w:r>
        <w:rPr>
          <w:spacing w:val="-2"/>
        </w:rPr>
        <w:t>Hyd</w:t>
      </w:r>
      <w:proofErr w:type="spellEnd"/>
      <w:r>
        <w:rPr>
          <w:spacing w:val="-2"/>
        </w:rPr>
        <w:t>- 501510</w:t>
      </w:r>
    </w:p>
    <w:p w14:paraId="75DEC590" w14:textId="77777777" w:rsidR="00933185" w:rsidRDefault="00933185">
      <w:pPr>
        <w:pStyle w:val="BodyText"/>
        <w:spacing w:before="125"/>
        <w:ind w:right="570"/>
        <w:jc w:val="center"/>
      </w:pPr>
      <w:hyperlink r:id="rId14">
        <w:r>
          <w:rPr>
            <w:spacing w:val="-2"/>
          </w:rPr>
          <w:t>www.smec.ac.in</w:t>
        </w:r>
      </w:hyperlink>
    </w:p>
    <w:p w14:paraId="7E4E292F" w14:textId="77777777" w:rsidR="00933185" w:rsidRDefault="00933185">
      <w:pPr>
        <w:pStyle w:val="BodyText"/>
        <w:rPr>
          <w:sz w:val="28"/>
        </w:rPr>
      </w:pPr>
    </w:p>
    <w:p w14:paraId="178EE44A" w14:textId="77777777" w:rsidR="00933185" w:rsidRDefault="00933185">
      <w:pPr>
        <w:pStyle w:val="BodyText"/>
        <w:rPr>
          <w:sz w:val="28"/>
        </w:rPr>
      </w:pPr>
    </w:p>
    <w:p w14:paraId="5FD8BA3B" w14:textId="77777777" w:rsidR="00933185" w:rsidRDefault="00933185">
      <w:pPr>
        <w:pStyle w:val="BodyText"/>
        <w:spacing w:before="74"/>
        <w:rPr>
          <w:sz w:val="28"/>
        </w:rPr>
      </w:pPr>
    </w:p>
    <w:p w14:paraId="186D50FD" w14:textId="77777777" w:rsidR="00933185" w:rsidRDefault="006758D1">
      <w:pPr>
        <w:pStyle w:val="Heading3"/>
        <w:spacing w:line="424" w:lineRule="auto"/>
        <w:ind w:left="4042" w:right="1209" w:hanging="3073"/>
      </w:pPr>
      <w:r>
        <w:t>DEPARTMENT</w:t>
      </w:r>
      <w:r>
        <w:rPr>
          <w:spacing w:val="-18"/>
        </w:rPr>
        <w:t xml:space="preserve"> </w:t>
      </w:r>
      <w:r>
        <w:t>OF</w:t>
      </w:r>
      <w:r>
        <w:rPr>
          <w:spacing w:val="-21"/>
        </w:rPr>
        <w:t xml:space="preserve"> </w:t>
      </w:r>
      <w:r>
        <w:t>COMPUTER</w:t>
      </w:r>
      <w:r>
        <w:rPr>
          <w:spacing w:val="-18"/>
        </w:rPr>
        <w:t xml:space="preserve"> </w:t>
      </w:r>
      <w:r>
        <w:t>SCIENCE</w:t>
      </w:r>
      <w:r>
        <w:rPr>
          <w:spacing w:val="-20"/>
        </w:rPr>
        <w:t xml:space="preserve"> </w:t>
      </w:r>
      <w:r>
        <w:t>AND</w:t>
      </w:r>
      <w:r>
        <w:rPr>
          <w:spacing w:val="-17"/>
        </w:rPr>
        <w:t xml:space="preserve"> </w:t>
      </w:r>
      <w:r>
        <w:t xml:space="preserve">ENGINEERING </w:t>
      </w:r>
      <w:r>
        <w:rPr>
          <w:spacing w:val="-2"/>
          <w:u w:val="thick"/>
        </w:rPr>
        <w:t>DECLARATION</w:t>
      </w:r>
    </w:p>
    <w:p w14:paraId="34C8AE70" w14:textId="77777777" w:rsidR="00933185" w:rsidRDefault="00933185">
      <w:pPr>
        <w:pStyle w:val="BodyText"/>
        <w:spacing w:before="86"/>
        <w:rPr>
          <w:b/>
        </w:rPr>
      </w:pPr>
    </w:p>
    <w:p w14:paraId="431D9113" w14:textId="5EC737C4" w:rsidR="00933185" w:rsidRDefault="00CB142A">
      <w:pPr>
        <w:spacing w:before="140" w:line="360" w:lineRule="auto"/>
        <w:ind w:left="424" w:right="296"/>
        <w:jc w:val="both"/>
        <w:rPr>
          <w:rFonts w:ascii="SimSun" w:hAnsi="SimSun"/>
        </w:rPr>
      </w:pPr>
      <w:r w:rsidRPr="00CB142A">
        <w:rPr>
          <w:sz w:val="24"/>
        </w:rPr>
        <w:t xml:space="preserve">We, the students of </w:t>
      </w:r>
      <w:r w:rsidRPr="0068046B">
        <w:rPr>
          <w:b/>
          <w:bCs/>
          <w:sz w:val="24"/>
        </w:rPr>
        <w:t>“BACHELOR OF TECHNOLOGY IN COMPUTER SCIENCE AND ENGINEERING (DATA SCIENCE)”</w:t>
      </w:r>
      <w:r w:rsidRPr="00CB142A">
        <w:rPr>
          <w:sz w:val="24"/>
        </w:rPr>
        <w:t xml:space="preserve"> session: 2025–2026, Sree </w:t>
      </w:r>
      <w:proofErr w:type="spellStart"/>
      <w:r w:rsidRPr="00CB142A">
        <w:rPr>
          <w:sz w:val="24"/>
        </w:rPr>
        <w:t>Dattha</w:t>
      </w:r>
      <w:proofErr w:type="spellEnd"/>
      <w:r w:rsidRPr="00CB142A">
        <w:rPr>
          <w:sz w:val="24"/>
        </w:rPr>
        <w:t xml:space="preserve"> Group of Institutions, </w:t>
      </w:r>
      <w:proofErr w:type="spellStart"/>
      <w:r w:rsidRPr="00CB142A">
        <w:rPr>
          <w:sz w:val="24"/>
        </w:rPr>
        <w:t>Ibrahimpatnam</w:t>
      </w:r>
      <w:proofErr w:type="spellEnd"/>
      <w:r w:rsidRPr="00CB142A">
        <w:rPr>
          <w:sz w:val="24"/>
        </w:rPr>
        <w:t xml:space="preserve">, hereby declare that the work presented in this project entitled </w:t>
      </w:r>
      <w:r w:rsidRPr="0068046B">
        <w:rPr>
          <w:b/>
          <w:bCs/>
          <w:sz w:val="24"/>
        </w:rPr>
        <w:t>“LOGO DETECTION AND BRAND RECOGNITION SYSTEM USING AI AND REAL-TIME IMAGE PROCESSING”</w:t>
      </w:r>
      <w:r w:rsidRPr="00CB142A">
        <w:rPr>
          <w:sz w:val="24"/>
        </w:rPr>
        <w:t xml:space="preserve"> is the outcome of our own </w:t>
      </w:r>
      <w:proofErr w:type="spellStart"/>
      <w:r w:rsidRPr="00CB142A">
        <w:rPr>
          <w:sz w:val="24"/>
        </w:rPr>
        <w:t>bonafide</w:t>
      </w:r>
      <w:proofErr w:type="spellEnd"/>
      <w:r w:rsidRPr="00CB142A">
        <w:rPr>
          <w:sz w:val="24"/>
        </w:rPr>
        <w:t xml:space="preserve"> work and is correct to the best of our knowledge. This work has been carried out with due consideration of engineering ethics. The results embodied in this project report have not been submitted to any other university or institution for the award of any degree.</w:t>
      </w:r>
    </w:p>
    <w:p w14:paraId="6053595F" w14:textId="77777777" w:rsidR="00933185" w:rsidRDefault="00933185">
      <w:pPr>
        <w:pStyle w:val="BodyText"/>
        <w:rPr>
          <w:rFonts w:ascii="SimSun"/>
        </w:rPr>
      </w:pPr>
    </w:p>
    <w:p w14:paraId="789878AF" w14:textId="77777777" w:rsidR="00933185" w:rsidRDefault="00933185">
      <w:pPr>
        <w:pStyle w:val="BodyText"/>
        <w:rPr>
          <w:rFonts w:ascii="SimSun"/>
        </w:rPr>
      </w:pPr>
    </w:p>
    <w:p w14:paraId="0C5AD65A" w14:textId="77777777" w:rsidR="00933185" w:rsidRDefault="00933185">
      <w:pPr>
        <w:pStyle w:val="BodyText"/>
        <w:rPr>
          <w:rFonts w:ascii="SimSun"/>
        </w:rPr>
      </w:pPr>
    </w:p>
    <w:p w14:paraId="13DDE914" w14:textId="77777777" w:rsidR="00933185" w:rsidRDefault="00933185">
      <w:pPr>
        <w:pStyle w:val="BodyText"/>
        <w:rPr>
          <w:rFonts w:ascii="SimSun"/>
        </w:rPr>
      </w:pPr>
    </w:p>
    <w:p w14:paraId="43436873" w14:textId="77777777" w:rsidR="00933185" w:rsidRDefault="00933185">
      <w:pPr>
        <w:pStyle w:val="BodyText"/>
        <w:rPr>
          <w:rFonts w:ascii="SimSun"/>
        </w:rPr>
      </w:pPr>
    </w:p>
    <w:p w14:paraId="0C0AE8DC" w14:textId="77777777" w:rsidR="00933185" w:rsidRDefault="00933185">
      <w:pPr>
        <w:pStyle w:val="BodyText"/>
        <w:spacing w:before="97"/>
        <w:rPr>
          <w:rFonts w:ascii="SimSun"/>
        </w:rPr>
      </w:pPr>
    </w:p>
    <w:p w14:paraId="1993F4AD" w14:textId="500D236C" w:rsidR="00933185" w:rsidRDefault="0068046B" w:rsidP="0068046B">
      <w:pPr>
        <w:tabs>
          <w:tab w:val="left" w:pos="3168"/>
        </w:tabs>
        <w:ind w:left="5387" w:right="377"/>
        <w:rPr>
          <w:b/>
          <w:sz w:val="24"/>
        </w:rPr>
      </w:pPr>
      <w:proofErr w:type="gramStart"/>
      <w:r>
        <w:rPr>
          <w:b/>
          <w:sz w:val="24"/>
        </w:rPr>
        <w:t>S.RISHI</w:t>
      </w:r>
      <w:proofErr w:type="gramEnd"/>
      <w:r>
        <w:rPr>
          <w:b/>
          <w:sz w:val="24"/>
        </w:rPr>
        <w:t xml:space="preserve"> RUPAK</w:t>
      </w:r>
      <w:r>
        <w:rPr>
          <w:b/>
          <w:sz w:val="24"/>
        </w:rPr>
        <w:tab/>
      </w:r>
      <w:r>
        <w:rPr>
          <w:b/>
          <w:sz w:val="24"/>
        </w:rPr>
        <w:tab/>
      </w:r>
      <w:r>
        <w:rPr>
          <w:b/>
          <w:sz w:val="24"/>
        </w:rPr>
        <w:tab/>
      </w:r>
      <w:r>
        <w:rPr>
          <w:b/>
          <w:spacing w:val="-2"/>
          <w:sz w:val="24"/>
        </w:rPr>
        <w:t>239P1A6724</w:t>
      </w:r>
    </w:p>
    <w:p w14:paraId="380645F0" w14:textId="77777777" w:rsidR="0068046B" w:rsidRDefault="0068046B" w:rsidP="0068046B">
      <w:pPr>
        <w:tabs>
          <w:tab w:val="left" w:pos="8660"/>
        </w:tabs>
        <w:spacing w:before="200"/>
        <w:ind w:left="5387"/>
        <w:rPr>
          <w:b/>
          <w:sz w:val="24"/>
        </w:rPr>
      </w:pPr>
      <w:r>
        <w:rPr>
          <w:b/>
          <w:sz w:val="24"/>
        </w:rPr>
        <w:t>M.KARTHIK</w:t>
      </w:r>
      <w:r>
        <w:rPr>
          <w:b/>
          <w:sz w:val="24"/>
        </w:rPr>
        <w:tab/>
      </w:r>
      <w:r w:rsidR="009C16B8">
        <w:rPr>
          <w:b/>
          <w:spacing w:val="-2"/>
          <w:sz w:val="24"/>
        </w:rPr>
        <w:t>239P1A67</w:t>
      </w:r>
      <w:r>
        <w:rPr>
          <w:b/>
          <w:spacing w:val="-2"/>
          <w:sz w:val="24"/>
        </w:rPr>
        <w:t>19</w:t>
      </w:r>
    </w:p>
    <w:p w14:paraId="0F77FE1B" w14:textId="554F5DC4" w:rsidR="009C16B8" w:rsidRPr="0068046B" w:rsidRDefault="0068046B" w:rsidP="0068046B">
      <w:pPr>
        <w:tabs>
          <w:tab w:val="left" w:pos="8660"/>
        </w:tabs>
        <w:spacing w:before="200"/>
        <w:ind w:left="5387"/>
        <w:rPr>
          <w:b/>
          <w:sz w:val="24"/>
        </w:rPr>
      </w:pPr>
      <w:r>
        <w:rPr>
          <w:b/>
          <w:sz w:val="24"/>
        </w:rPr>
        <w:t>I.SATHWIK</w:t>
      </w:r>
      <w:r w:rsidR="009C16B8">
        <w:rPr>
          <w:b/>
          <w:sz w:val="24"/>
        </w:rPr>
        <w:t xml:space="preserve"> </w:t>
      </w:r>
      <w:r>
        <w:rPr>
          <w:b/>
          <w:sz w:val="24"/>
        </w:rPr>
        <w:t>REDDY</w:t>
      </w:r>
      <w:r>
        <w:rPr>
          <w:b/>
          <w:sz w:val="24"/>
        </w:rPr>
        <w:tab/>
      </w:r>
      <w:r w:rsidR="009C16B8">
        <w:rPr>
          <w:b/>
          <w:sz w:val="24"/>
        </w:rPr>
        <w:t>239P1A67</w:t>
      </w:r>
      <w:r>
        <w:rPr>
          <w:b/>
          <w:sz w:val="24"/>
        </w:rPr>
        <w:t>04</w:t>
      </w:r>
    </w:p>
    <w:p w14:paraId="297A5C3F" w14:textId="605275F9" w:rsidR="00933185" w:rsidRDefault="0068046B" w:rsidP="0068046B">
      <w:pPr>
        <w:tabs>
          <w:tab w:val="left" w:pos="8660"/>
        </w:tabs>
        <w:spacing w:before="199"/>
        <w:ind w:left="5387"/>
        <w:rPr>
          <w:b/>
          <w:sz w:val="24"/>
        </w:rPr>
        <w:sectPr w:rsidR="00933185">
          <w:pgSz w:w="11900" w:h="16860"/>
          <w:pgMar w:top="1340" w:right="708" w:bottom="280" w:left="850" w:header="720" w:footer="720" w:gutter="0"/>
          <w:cols w:space="720"/>
        </w:sectPr>
      </w:pPr>
      <w:r>
        <w:rPr>
          <w:b/>
          <w:spacing w:val="-2"/>
          <w:sz w:val="24"/>
        </w:rPr>
        <w:t xml:space="preserve">M.SHIVA RAMAKRISHNA      </w:t>
      </w:r>
      <w:r w:rsidR="009C16B8">
        <w:rPr>
          <w:b/>
          <w:spacing w:val="-2"/>
          <w:sz w:val="24"/>
        </w:rPr>
        <w:t>229P1A67</w:t>
      </w:r>
      <w:r>
        <w:rPr>
          <w:b/>
          <w:spacing w:val="-2"/>
          <w:sz w:val="24"/>
        </w:rPr>
        <w:t>32</w:t>
      </w:r>
    </w:p>
    <w:p w14:paraId="5631A3D8" w14:textId="77777777" w:rsidR="00933185" w:rsidRDefault="006758D1">
      <w:pPr>
        <w:pStyle w:val="Heading3"/>
        <w:spacing w:before="74"/>
        <w:ind w:left="0" w:right="3"/>
        <w:jc w:val="center"/>
      </w:pPr>
      <w:r>
        <w:rPr>
          <w:spacing w:val="-2"/>
        </w:rPr>
        <w:lastRenderedPageBreak/>
        <w:t>ACKNOWLEDGEMENT</w:t>
      </w:r>
    </w:p>
    <w:p w14:paraId="49676FD5" w14:textId="77777777" w:rsidR="00933185" w:rsidRDefault="00933185">
      <w:pPr>
        <w:pStyle w:val="BodyText"/>
        <w:spacing w:before="32"/>
        <w:rPr>
          <w:b/>
          <w:sz w:val="28"/>
        </w:rPr>
      </w:pPr>
    </w:p>
    <w:p w14:paraId="203A1A78" w14:textId="77777777" w:rsidR="00933185" w:rsidRDefault="006758D1">
      <w:pPr>
        <w:pStyle w:val="BodyText"/>
        <w:spacing w:line="360" w:lineRule="auto"/>
        <w:ind w:left="571" w:right="296" w:firstLine="777"/>
        <w:jc w:val="both"/>
      </w:pPr>
      <w:r>
        <w:t>The</w:t>
      </w:r>
      <w:r>
        <w:rPr>
          <w:spacing w:val="-15"/>
        </w:rPr>
        <w:t xml:space="preserve"> </w:t>
      </w:r>
      <w:r>
        <w:t>satisfaction</w:t>
      </w:r>
      <w:r>
        <w:rPr>
          <w:spacing w:val="-15"/>
        </w:rPr>
        <w:t xml:space="preserve"> </w:t>
      </w:r>
      <w:r>
        <w:t>and</w:t>
      </w:r>
      <w:r>
        <w:rPr>
          <w:spacing w:val="-15"/>
        </w:rPr>
        <w:t xml:space="preserve"> </w:t>
      </w:r>
      <w:r>
        <w:t>euphoria</w:t>
      </w:r>
      <w:r>
        <w:rPr>
          <w:spacing w:val="-15"/>
        </w:rPr>
        <w:t xml:space="preserve"> </w:t>
      </w:r>
      <w:r>
        <w:t>that</w:t>
      </w:r>
      <w:r>
        <w:rPr>
          <w:spacing w:val="-15"/>
        </w:rPr>
        <w:t xml:space="preserve"> </w:t>
      </w:r>
      <w:r>
        <w:t>accompanies</w:t>
      </w:r>
      <w:r>
        <w:rPr>
          <w:spacing w:val="-15"/>
        </w:rPr>
        <w:t xml:space="preserve"> </w:t>
      </w:r>
      <w:r>
        <w:t>the</w:t>
      </w:r>
      <w:r>
        <w:rPr>
          <w:spacing w:val="-15"/>
        </w:rPr>
        <w:t xml:space="preserve"> </w:t>
      </w:r>
      <w:r>
        <w:t>successful</w:t>
      </w:r>
      <w:r>
        <w:rPr>
          <w:spacing w:val="-15"/>
        </w:rPr>
        <w:t xml:space="preserve"> </w:t>
      </w:r>
      <w:r>
        <w:t>completion</w:t>
      </w:r>
      <w:r>
        <w:rPr>
          <w:spacing w:val="-15"/>
        </w:rPr>
        <w:t xml:space="preserve"> </w:t>
      </w:r>
      <w:r>
        <w:t>of</w:t>
      </w:r>
      <w:r>
        <w:rPr>
          <w:spacing w:val="-15"/>
        </w:rPr>
        <w:t xml:space="preserve"> </w:t>
      </w:r>
      <w:r>
        <w:t>any</w:t>
      </w:r>
      <w:r>
        <w:rPr>
          <w:spacing w:val="-15"/>
        </w:rPr>
        <w:t xml:space="preserve"> </w:t>
      </w:r>
      <w:r>
        <w:t>task</w:t>
      </w:r>
      <w:r>
        <w:rPr>
          <w:spacing w:val="-15"/>
        </w:rPr>
        <w:t xml:space="preserve"> </w:t>
      </w:r>
      <w:r>
        <w:t>would be incomplete without the mention of the people who made it possible and whose encouragement and guidance have crow</w:t>
      </w:r>
      <w:r w:rsidR="009C16B8">
        <w:t>n</w:t>
      </w:r>
      <w:r>
        <w:t>ed our efforts with success.</w:t>
      </w:r>
    </w:p>
    <w:p w14:paraId="70162A22" w14:textId="77777777" w:rsidR="00933185" w:rsidRDefault="006758D1">
      <w:pPr>
        <w:pStyle w:val="BodyText"/>
        <w:spacing w:before="207" w:line="360" w:lineRule="auto"/>
        <w:ind w:left="571" w:right="285" w:firstLine="897"/>
        <w:jc w:val="both"/>
      </w:pPr>
      <w:r>
        <w:t>First</w:t>
      </w:r>
      <w:r>
        <w:rPr>
          <w:spacing w:val="-4"/>
        </w:rPr>
        <w:t xml:space="preserve"> </w:t>
      </w:r>
      <w:r>
        <w:t>and</w:t>
      </w:r>
      <w:r>
        <w:rPr>
          <w:spacing w:val="-5"/>
        </w:rPr>
        <w:t xml:space="preserve"> </w:t>
      </w:r>
      <w:r>
        <w:t>foremost,</w:t>
      </w:r>
      <w:r>
        <w:rPr>
          <w:spacing w:val="-4"/>
        </w:rPr>
        <w:t xml:space="preserve"> </w:t>
      </w:r>
      <w:r>
        <w:t>we</w:t>
      </w:r>
      <w:r>
        <w:rPr>
          <w:spacing w:val="-8"/>
        </w:rPr>
        <w:t xml:space="preserve"> </w:t>
      </w:r>
      <w:r>
        <w:t>would</w:t>
      </w:r>
      <w:r>
        <w:rPr>
          <w:spacing w:val="-7"/>
        </w:rPr>
        <w:t xml:space="preserve"> </w:t>
      </w:r>
      <w:r>
        <w:t>like</w:t>
      </w:r>
      <w:r>
        <w:rPr>
          <w:spacing w:val="-5"/>
        </w:rPr>
        <w:t xml:space="preserve"> </w:t>
      </w:r>
      <w:r>
        <w:t>to</w:t>
      </w:r>
      <w:r>
        <w:rPr>
          <w:spacing w:val="-4"/>
        </w:rPr>
        <w:t xml:space="preserve"> </w:t>
      </w:r>
      <w:r>
        <w:t>express</w:t>
      </w:r>
      <w:r>
        <w:rPr>
          <w:spacing w:val="-4"/>
        </w:rPr>
        <w:t xml:space="preserve"> </w:t>
      </w:r>
      <w:r>
        <w:t>our</w:t>
      </w:r>
      <w:r>
        <w:rPr>
          <w:spacing w:val="-5"/>
        </w:rPr>
        <w:t xml:space="preserve"> </w:t>
      </w:r>
      <w:r>
        <w:t>deep</w:t>
      </w:r>
      <w:r>
        <w:rPr>
          <w:spacing w:val="-5"/>
        </w:rPr>
        <w:t xml:space="preserve"> </w:t>
      </w:r>
      <w:r>
        <w:t>sense</w:t>
      </w:r>
      <w:r>
        <w:rPr>
          <w:spacing w:val="-6"/>
        </w:rPr>
        <w:t xml:space="preserve"> </w:t>
      </w:r>
      <w:r>
        <w:t>of</w:t>
      </w:r>
      <w:r>
        <w:rPr>
          <w:spacing w:val="-5"/>
        </w:rPr>
        <w:t xml:space="preserve"> </w:t>
      </w:r>
      <w:r>
        <w:t>gratitude</w:t>
      </w:r>
      <w:r>
        <w:rPr>
          <w:spacing w:val="-5"/>
        </w:rPr>
        <w:t xml:space="preserve"> </w:t>
      </w:r>
      <w:r>
        <w:t>and</w:t>
      </w:r>
      <w:r>
        <w:rPr>
          <w:spacing w:val="-7"/>
        </w:rPr>
        <w:t xml:space="preserve"> </w:t>
      </w:r>
      <w:r>
        <w:t xml:space="preserve">indebtedness </w:t>
      </w:r>
      <w:r w:rsidR="009C16B8">
        <w:t xml:space="preserve">to </w:t>
      </w:r>
      <w:r>
        <w:t>our</w:t>
      </w:r>
      <w:r>
        <w:rPr>
          <w:spacing w:val="-7"/>
        </w:rPr>
        <w:t xml:space="preserve"> </w:t>
      </w:r>
      <w:r>
        <w:t>College</w:t>
      </w:r>
      <w:r>
        <w:rPr>
          <w:spacing w:val="-4"/>
        </w:rPr>
        <w:t xml:space="preserve"> </w:t>
      </w:r>
      <w:r>
        <w:t>Management for</w:t>
      </w:r>
      <w:r>
        <w:rPr>
          <w:spacing w:val="-7"/>
        </w:rPr>
        <w:t xml:space="preserve"> </w:t>
      </w:r>
      <w:r>
        <w:t>their</w:t>
      </w:r>
      <w:r>
        <w:rPr>
          <w:spacing w:val="-4"/>
        </w:rPr>
        <w:t xml:space="preserve"> </w:t>
      </w:r>
      <w:r>
        <w:t>kind</w:t>
      </w:r>
      <w:r>
        <w:rPr>
          <w:spacing w:val="-3"/>
        </w:rPr>
        <w:t xml:space="preserve"> </w:t>
      </w:r>
      <w:r>
        <w:t>support</w:t>
      </w:r>
      <w:r>
        <w:rPr>
          <w:spacing w:val="-1"/>
        </w:rPr>
        <w:t xml:space="preserve"> </w:t>
      </w:r>
      <w:r>
        <w:t>and</w:t>
      </w:r>
      <w:r>
        <w:rPr>
          <w:spacing w:val="-3"/>
        </w:rPr>
        <w:t xml:space="preserve"> </w:t>
      </w:r>
      <w:r>
        <w:t>permission</w:t>
      </w:r>
      <w:r>
        <w:rPr>
          <w:spacing w:val="-3"/>
        </w:rPr>
        <w:t xml:space="preserve"> </w:t>
      </w:r>
      <w:r>
        <w:t>to</w:t>
      </w:r>
      <w:r>
        <w:rPr>
          <w:spacing w:val="-3"/>
        </w:rPr>
        <w:t xml:space="preserve"> </w:t>
      </w:r>
      <w:r>
        <w:t>use</w:t>
      </w:r>
      <w:r>
        <w:rPr>
          <w:spacing w:val="-6"/>
        </w:rPr>
        <w:t xml:space="preserve"> </w:t>
      </w:r>
      <w:r>
        <w:t>the</w:t>
      </w:r>
      <w:r>
        <w:rPr>
          <w:spacing w:val="-4"/>
        </w:rPr>
        <w:t xml:space="preserve"> </w:t>
      </w:r>
      <w:r>
        <w:t>facilities</w:t>
      </w:r>
      <w:r>
        <w:rPr>
          <w:spacing w:val="-3"/>
        </w:rPr>
        <w:t xml:space="preserve"> </w:t>
      </w:r>
      <w:r>
        <w:t>available</w:t>
      </w:r>
      <w:r>
        <w:rPr>
          <w:spacing w:val="-8"/>
        </w:rPr>
        <w:t xml:space="preserve"> </w:t>
      </w:r>
      <w:r>
        <w:t>in</w:t>
      </w:r>
      <w:r>
        <w:rPr>
          <w:spacing w:val="32"/>
        </w:rPr>
        <w:t xml:space="preserve"> </w:t>
      </w:r>
      <w:r>
        <w:t xml:space="preserve">the </w:t>
      </w:r>
      <w:r>
        <w:rPr>
          <w:spacing w:val="-2"/>
        </w:rPr>
        <w:t>Institute.</w:t>
      </w:r>
    </w:p>
    <w:p w14:paraId="1D5B5191" w14:textId="28CFE449" w:rsidR="00933185" w:rsidRDefault="006758D1">
      <w:pPr>
        <w:pStyle w:val="BodyText"/>
        <w:spacing w:before="202" w:line="360" w:lineRule="auto"/>
        <w:ind w:left="571" w:right="294" w:firstLine="957"/>
        <w:jc w:val="both"/>
      </w:pPr>
      <w:r>
        <w:t>We especially would</w:t>
      </w:r>
      <w:r>
        <w:rPr>
          <w:spacing w:val="40"/>
        </w:rPr>
        <w:t xml:space="preserve"> </w:t>
      </w:r>
      <w:r>
        <w:t>like to express our</w:t>
      </w:r>
      <w:r>
        <w:rPr>
          <w:spacing w:val="40"/>
        </w:rPr>
        <w:t xml:space="preserve"> </w:t>
      </w:r>
      <w:r>
        <w:t>deep sense of gratitude and</w:t>
      </w:r>
      <w:r>
        <w:rPr>
          <w:spacing w:val="40"/>
        </w:rPr>
        <w:t xml:space="preserve"> </w:t>
      </w:r>
      <w:r>
        <w:t xml:space="preserve">indebtedness </w:t>
      </w:r>
      <w:r w:rsidR="00CA45B2">
        <w:t xml:space="preserve">of </w:t>
      </w:r>
      <w:proofErr w:type="gramStart"/>
      <w:r>
        <w:t xml:space="preserve">to  </w:t>
      </w:r>
      <w:r>
        <w:rPr>
          <w:b/>
        </w:rPr>
        <w:t>Dr.</w:t>
      </w:r>
      <w:proofErr w:type="gramEnd"/>
      <w:r>
        <w:rPr>
          <w:b/>
        </w:rPr>
        <w:t xml:space="preserve"> P. SANTOSH KUMAR PATRA</w:t>
      </w:r>
      <w:r>
        <w:t xml:space="preserve">, Professor and Group Director, Sree </w:t>
      </w:r>
      <w:proofErr w:type="spellStart"/>
      <w:r>
        <w:t>Dattha</w:t>
      </w:r>
      <w:proofErr w:type="spellEnd"/>
      <w:r>
        <w:t xml:space="preserve"> Group of Educational Institutions, </w:t>
      </w:r>
      <w:proofErr w:type="spellStart"/>
      <w:r>
        <w:t>Ibrahimpatna</w:t>
      </w:r>
      <w:r w:rsidR="009C16B8">
        <w:t>m</w:t>
      </w:r>
      <w:proofErr w:type="spellEnd"/>
      <w:r>
        <w:t>, Greater Hyderabad, for permitting us to undertake this project.</w:t>
      </w:r>
    </w:p>
    <w:p w14:paraId="5354DADA" w14:textId="5F04ED28" w:rsidR="00933185" w:rsidRDefault="006758D1">
      <w:pPr>
        <w:pStyle w:val="BodyText"/>
        <w:spacing w:before="200" w:line="360" w:lineRule="auto"/>
        <w:ind w:left="571" w:right="289" w:firstLine="1137"/>
        <w:jc w:val="both"/>
      </w:pPr>
      <w:r>
        <w:t>We wish to record our profound gratitude to</w:t>
      </w:r>
      <w:r>
        <w:rPr>
          <w:spacing w:val="40"/>
        </w:rPr>
        <w:t xml:space="preserve"> </w:t>
      </w:r>
      <w:r>
        <w:rPr>
          <w:b/>
        </w:rPr>
        <w:t>Dr. M. SENTHIL KUMAR</w:t>
      </w:r>
      <w:r>
        <w:t xml:space="preserve">, </w:t>
      </w:r>
      <w:proofErr w:type="gramStart"/>
      <w:r>
        <w:t xml:space="preserve">Principal,   </w:t>
      </w:r>
      <w:proofErr w:type="gramEnd"/>
      <w:r>
        <w:t xml:space="preserve">       </w:t>
      </w:r>
      <w:r w:rsidR="00CA45B2">
        <w:rPr>
          <w:b/>
        </w:rPr>
        <w:t>Dr.</w:t>
      </w:r>
      <w:r w:rsidR="00CA45B2">
        <w:rPr>
          <w:b/>
          <w:spacing w:val="-9"/>
        </w:rPr>
        <w:t xml:space="preserve"> </w:t>
      </w:r>
      <w:r w:rsidR="00CA45B2">
        <w:rPr>
          <w:b/>
        </w:rPr>
        <w:t>P.</w:t>
      </w:r>
      <w:r w:rsidR="00CA45B2">
        <w:rPr>
          <w:b/>
          <w:spacing w:val="-10"/>
        </w:rPr>
        <w:t xml:space="preserve"> </w:t>
      </w:r>
      <w:r w:rsidR="00CA45B2">
        <w:rPr>
          <w:b/>
        </w:rPr>
        <w:t>RAMA</w:t>
      </w:r>
      <w:r w:rsidR="00CA45B2">
        <w:rPr>
          <w:b/>
          <w:spacing w:val="-15"/>
        </w:rPr>
        <w:t xml:space="preserve"> </w:t>
      </w:r>
      <w:r w:rsidR="00CA45B2">
        <w:rPr>
          <w:b/>
        </w:rPr>
        <w:t>KOTESWARA</w:t>
      </w:r>
      <w:r w:rsidR="00CA45B2">
        <w:rPr>
          <w:b/>
          <w:spacing w:val="-8"/>
        </w:rPr>
        <w:t xml:space="preserve"> </w:t>
      </w:r>
      <w:proofErr w:type="spellStart"/>
      <w:proofErr w:type="gramStart"/>
      <w:r w:rsidR="00CA45B2">
        <w:rPr>
          <w:b/>
        </w:rPr>
        <w:t>RAO</w:t>
      </w:r>
      <w:r w:rsidR="00CA45B2">
        <w:t>,Dean,,</w:t>
      </w:r>
      <w:proofErr w:type="gramEnd"/>
      <w:r>
        <w:t>Sree</w:t>
      </w:r>
      <w:proofErr w:type="spellEnd"/>
      <w:r>
        <w:t xml:space="preserve"> </w:t>
      </w:r>
      <w:proofErr w:type="spellStart"/>
      <w:r>
        <w:t>Dattha</w:t>
      </w:r>
      <w:proofErr w:type="spellEnd"/>
      <w:r>
        <w:t xml:space="preserve"> Group of Institutions for his motivation and encouragement.</w:t>
      </w:r>
    </w:p>
    <w:p w14:paraId="795CB95B" w14:textId="77777777" w:rsidR="00933185" w:rsidRDefault="006758D1">
      <w:pPr>
        <w:pStyle w:val="BodyText"/>
        <w:spacing w:before="202" w:line="360" w:lineRule="auto"/>
        <w:ind w:left="571" w:right="295" w:firstLine="1077"/>
        <w:jc w:val="both"/>
      </w:pPr>
      <w:r>
        <w:t xml:space="preserve">We are also thankful to </w:t>
      </w:r>
      <w:r>
        <w:rPr>
          <w:b/>
        </w:rPr>
        <w:t>Dr. R. SANTHOSH KUMAR</w:t>
      </w:r>
      <w:r>
        <w:t xml:space="preserve">, Professor and Head of the Department, Department of Computer Science and Engineering, Sree </w:t>
      </w:r>
      <w:proofErr w:type="spellStart"/>
      <w:r>
        <w:t>Dattha</w:t>
      </w:r>
      <w:proofErr w:type="spellEnd"/>
      <w:r>
        <w:t xml:space="preserve"> Group of Educational Institutions, </w:t>
      </w:r>
      <w:proofErr w:type="spellStart"/>
      <w:r>
        <w:t>Ibrahimpatnam</w:t>
      </w:r>
      <w:proofErr w:type="spellEnd"/>
      <w:r>
        <w:t>,</w:t>
      </w:r>
      <w:r>
        <w:rPr>
          <w:spacing w:val="-1"/>
        </w:rPr>
        <w:t xml:space="preserve"> </w:t>
      </w:r>
      <w:r>
        <w:t>for</w:t>
      </w:r>
      <w:r>
        <w:rPr>
          <w:spacing w:val="-3"/>
        </w:rPr>
        <w:t xml:space="preserve"> </w:t>
      </w:r>
      <w:r>
        <w:t>his</w:t>
      </w:r>
      <w:r>
        <w:rPr>
          <w:spacing w:val="-3"/>
        </w:rPr>
        <w:t xml:space="preserve"> </w:t>
      </w:r>
      <w:r>
        <w:t>support</w:t>
      </w:r>
      <w:r>
        <w:rPr>
          <w:spacing w:val="-3"/>
        </w:rPr>
        <w:t xml:space="preserve"> </w:t>
      </w:r>
      <w:r>
        <w:t>and</w:t>
      </w:r>
      <w:r>
        <w:rPr>
          <w:spacing w:val="-3"/>
        </w:rPr>
        <w:t xml:space="preserve"> </w:t>
      </w:r>
      <w:r>
        <w:t>guidance</w:t>
      </w:r>
      <w:r>
        <w:rPr>
          <w:spacing w:val="-4"/>
        </w:rPr>
        <w:t xml:space="preserve"> </w:t>
      </w:r>
      <w:r>
        <w:t>throughout</w:t>
      </w:r>
      <w:r>
        <w:rPr>
          <w:spacing w:val="-3"/>
        </w:rPr>
        <w:t xml:space="preserve"> </w:t>
      </w:r>
      <w:r>
        <w:t>our</w:t>
      </w:r>
      <w:r>
        <w:rPr>
          <w:spacing w:val="-3"/>
        </w:rPr>
        <w:t xml:space="preserve"> </w:t>
      </w:r>
      <w:r>
        <w:t>project</w:t>
      </w:r>
      <w:r>
        <w:rPr>
          <w:spacing w:val="-1"/>
        </w:rPr>
        <w:t xml:space="preserve"> </w:t>
      </w:r>
      <w:r>
        <w:t>as</w:t>
      </w:r>
      <w:r>
        <w:rPr>
          <w:spacing w:val="-3"/>
        </w:rPr>
        <w:t xml:space="preserve"> </w:t>
      </w:r>
      <w:r>
        <w:t>well</w:t>
      </w:r>
      <w:r>
        <w:rPr>
          <w:spacing w:val="-3"/>
        </w:rPr>
        <w:t xml:space="preserve"> </w:t>
      </w:r>
      <w:r>
        <w:t xml:space="preserve">as Project Coordinator </w:t>
      </w:r>
      <w:r w:rsidRPr="00CA45B2">
        <w:rPr>
          <w:b/>
        </w:rPr>
        <w:t>Dr. G. JAWAHERLALNEHRU</w:t>
      </w:r>
      <w:r>
        <w:t xml:space="preserve">, Associate </w:t>
      </w:r>
      <w:proofErr w:type="gramStart"/>
      <w:r>
        <w:t>Professor ,</w:t>
      </w:r>
      <w:proofErr w:type="gramEnd"/>
      <w:r>
        <w:t xml:space="preserve"> Department of Computer Science</w:t>
      </w:r>
      <w:r>
        <w:rPr>
          <w:spacing w:val="40"/>
        </w:rPr>
        <w:t xml:space="preserve"> </w:t>
      </w:r>
      <w:r>
        <w:t>and Engineering for his valuable support.</w:t>
      </w:r>
    </w:p>
    <w:p w14:paraId="753FC1EE" w14:textId="77777777" w:rsidR="00933185" w:rsidRDefault="006758D1">
      <w:pPr>
        <w:pStyle w:val="BodyText"/>
        <w:spacing w:before="198" w:line="360" w:lineRule="auto"/>
        <w:ind w:left="571" w:right="295" w:firstLine="1017"/>
        <w:jc w:val="both"/>
      </w:pPr>
      <w:r>
        <w:t>We</w:t>
      </w:r>
      <w:r>
        <w:rPr>
          <w:spacing w:val="-15"/>
        </w:rPr>
        <w:t xml:space="preserve"> </w:t>
      </w:r>
      <w:r>
        <w:t>would</w:t>
      </w:r>
      <w:r>
        <w:rPr>
          <w:spacing w:val="-13"/>
        </w:rPr>
        <w:t xml:space="preserve"> </w:t>
      </w:r>
      <w:r>
        <w:t>like</w:t>
      </w:r>
      <w:r>
        <w:rPr>
          <w:spacing w:val="-15"/>
        </w:rPr>
        <w:t xml:space="preserve"> </w:t>
      </w:r>
      <w:r>
        <w:t>to</w:t>
      </w:r>
      <w:r>
        <w:rPr>
          <w:spacing w:val="-13"/>
        </w:rPr>
        <w:t xml:space="preserve"> </w:t>
      </w:r>
      <w:r>
        <w:t>express</w:t>
      </w:r>
      <w:r>
        <w:rPr>
          <w:spacing w:val="-13"/>
        </w:rPr>
        <w:t xml:space="preserve"> </w:t>
      </w:r>
      <w:r>
        <w:t>our</w:t>
      </w:r>
      <w:r>
        <w:rPr>
          <w:spacing w:val="-15"/>
        </w:rPr>
        <w:t xml:space="preserve"> </w:t>
      </w:r>
      <w:r>
        <w:t>sincere</w:t>
      </w:r>
      <w:r>
        <w:rPr>
          <w:spacing w:val="-14"/>
        </w:rPr>
        <w:t xml:space="preserve"> </w:t>
      </w:r>
      <w:r>
        <w:t>gratitude</w:t>
      </w:r>
      <w:r>
        <w:rPr>
          <w:spacing w:val="-13"/>
        </w:rPr>
        <w:t xml:space="preserve"> </w:t>
      </w:r>
      <w:r>
        <w:t>and</w:t>
      </w:r>
      <w:r>
        <w:rPr>
          <w:spacing w:val="-12"/>
        </w:rPr>
        <w:t xml:space="preserve"> </w:t>
      </w:r>
      <w:r>
        <w:t>indebtedness</w:t>
      </w:r>
      <w:r>
        <w:rPr>
          <w:spacing w:val="-12"/>
        </w:rPr>
        <w:t xml:space="preserve"> </w:t>
      </w:r>
      <w:r>
        <w:t>to</w:t>
      </w:r>
      <w:r>
        <w:rPr>
          <w:spacing w:val="-13"/>
        </w:rPr>
        <w:t xml:space="preserve"> </w:t>
      </w:r>
      <w:r>
        <w:t>our</w:t>
      </w:r>
      <w:r>
        <w:rPr>
          <w:spacing w:val="-14"/>
        </w:rPr>
        <w:t xml:space="preserve"> </w:t>
      </w:r>
      <w:r>
        <w:t>project</w:t>
      </w:r>
      <w:r>
        <w:rPr>
          <w:spacing w:val="-12"/>
        </w:rPr>
        <w:t xml:space="preserve"> </w:t>
      </w:r>
      <w:r>
        <w:t xml:space="preserve">supervisor to </w:t>
      </w:r>
      <w:r w:rsidRPr="00CA45B2">
        <w:rPr>
          <w:b/>
        </w:rPr>
        <w:t>Dr. R. SANTHOSH KUMAR</w:t>
      </w:r>
      <w:r w:rsidRPr="00CA45B2">
        <w:t xml:space="preserve">, </w:t>
      </w:r>
      <w:r>
        <w:t xml:space="preserve">Professor and HOD, Department of Computer Science and </w:t>
      </w:r>
      <w:proofErr w:type="gramStart"/>
      <w:r>
        <w:t>Engineering,</w:t>
      </w:r>
      <w:r>
        <w:rPr>
          <w:spacing w:val="-11"/>
        </w:rPr>
        <w:t xml:space="preserve"> </w:t>
      </w:r>
      <w:r>
        <w:t xml:space="preserve"> Sree</w:t>
      </w:r>
      <w:proofErr w:type="gramEnd"/>
      <w:r>
        <w:t xml:space="preserve"> </w:t>
      </w:r>
      <w:proofErr w:type="spellStart"/>
      <w:r>
        <w:t>Dattha</w:t>
      </w:r>
      <w:proofErr w:type="spellEnd"/>
      <w:r>
        <w:t xml:space="preserve"> Group of Educational Institutions, </w:t>
      </w:r>
      <w:proofErr w:type="spellStart"/>
      <w:r>
        <w:t>Ibrahimpatnam</w:t>
      </w:r>
      <w:proofErr w:type="spellEnd"/>
      <w:r>
        <w:t>,</w:t>
      </w:r>
      <w:r>
        <w:rPr>
          <w:spacing w:val="-10"/>
        </w:rPr>
        <w:t xml:space="preserve"> </w:t>
      </w:r>
      <w:r>
        <w:t>for</w:t>
      </w:r>
      <w:r>
        <w:rPr>
          <w:spacing w:val="-12"/>
        </w:rPr>
        <w:t xml:space="preserve"> </w:t>
      </w:r>
      <w:r>
        <w:t>his</w:t>
      </w:r>
      <w:r>
        <w:rPr>
          <w:spacing w:val="-10"/>
        </w:rPr>
        <w:t xml:space="preserve"> </w:t>
      </w:r>
      <w:r>
        <w:t>support</w:t>
      </w:r>
      <w:r>
        <w:rPr>
          <w:spacing w:val="-10"/>
        </w:rPr>
        <w:t xml:space="preserve"> </w:t>
      </w:r>
      <w:r>
        <w:t>and</w:t>
      </w:r>
      <w:r>
        <w:rPr>
          <w:spacing w:val="-10"/>
        </w:rPr>
        <w:t xml:space="preserve"> </w:t>
      </w:r>
      <w:r>
        <w:t>guidance</w:t>
      </w:r>
      <w:r>
        <w:rPr>
          <w:spacing w:val="-12"/>
        </w:rPr>
        <w:t xml:space="preserve"> </w:t>
      </w:r>
      <w:r>
        <w:t>throughout our project.</w:t>
      </w:r>
    </w:p>
    <w:p w14:paraId="52A76D02" w14:textId="4A759571" w:rsidR="00933185" w:rsidRDefault="006758D1" w:rsidP="00CA45B2">
      <w:pPr>
        <w:pStyle w:val="BodyText"/>
        <w:spacing w:before="198" w:line="360" w:lineRule="auto"/>
        <w:ind w:left="571" w:right="296" w:firstLine="897"/>
        <w:jc w:val="both"/>
      </w:pPr>
      <w:r>
        <w:t>Finally, we express thanks to all those who have helped us successfully completing this project. Furthermore, we would like to thank our family and friends for the immoral support and encouragement. We express</w:t>
      </w:r>
      <w:r>
        <w:rPr>
          <w:spacing w:val="-1"/>
        </w:rPr>
        <w:t xml:space="preserve"> </w:t>
      </w:r>
      <w:r>
        <w:t>thanks to</w:t>
      </w:r>
      <w:r>
        <w:rPr>
          <w:spacing w:val="-1"/>
        </w:rPr>
        <w:t xml:space="preserve"> </w:t>
      </w:r>
      <w:r>
        <w:t>all</w:t>
      </w:r>
      <w:r>
        <w:rPr>
          <w:spacing w:val="-1"/>
        </w:rPr>
        <w:t xml:space="preserve"> </w:t>
      </w:r>
      <w:r>
        <w:t>those who</w:t>
      </w:r>
      <w:r>
        <w:rPr>
          <w:spacing w:val="-2"/>
        </w:rPr>
        <w:t xml:space="preserve"> </w:t>
      </w:r>
      <w:r>
        <w:t>have helped us</w:t>
      </w:r>
      <w:r>
        <w:rPr>
          <w:spacing w:val="-1"/>
        </w:rPr>
        <w:t xml:space="preserve"> </w:t>
      </w:r>
      <w:r>
        <w:t>in</w:t>
      </w:r>
      <w:r>
        <w:rPr>
          <w:spacing w:val="-1"/>
        </w:rPr>
        <w:t xml:space="preserve"> </w:t>
      </w:r>
      <w:r>
        <w:t>successfully</w:t>
      </w:r>
      <w:r>
        <w:rPr>
          <w:spacing w:val="-1"/>
        </w:rPr>
        <w:t xml:space="preserve"> </w:t>
      </w:r>
      <w:r>
        <w:t>completing</w:t>
      </w:r>
      <w:r>
        <w:rPr>
          <w:spacing w:val="-1"/>
        </w:rPr>
        <w:t xml:space="preserve"> </w:t>
      </w:r>
      <w:r>
        <w:t xml:space="preserve">the </w:t>
      </w:r>
      <w:r>
        <w:rPr>
          <w:spacing w:val="-2"/>
        </w:rPr>
        <w:t>project.</w:t>
      </w:r>
    </w:p>
    <w:p w14:paraId="63214ABF" w14:textId="77777777" w:rsidR="001B7266" w:rsidRDefault="001B7266" w:rsidP="001B7266">
      <w:pPr>
        <w:tabs>
          <w:tab w:val="left" w:pos="3168"/>
        </w:tabs>
        <w:ind w:left="5387" w:right="377"/>
        <w:rPr>
          <w:b/>
          <w:sz w:val="24"/>
        </w:rPr>
      </w:pPr>
      <w:proofErr w:type="gramStart"/>
      <w:r>
        <w:rPr>
          <w:b/>
          <w:sz w:val="24"/>
        </w:rPr>
        <w:t>S.RISHI</w:t>
      </w:r>
      <w:proofErr w:type="gramEnd"/>
      <w:r>
        <w:rPr>
          <w:b/>
          <w:sz w:val="24"/>
        </w:rPr>
        <w:t xml:space="preserve"> RUPAK</w:t>
      </w:r>
      <w:r>
        <w:rPr>
          <w:b/>
          <w:sz w:val="24"/>
        </w:rPr>
        <w:tab/>
      </w:r>
      <w:r>
        <w:rPr>
          <w:b/>
          <w:sz w:val="24"/>
        </w:rPr>
        <w:tab/>
      </w:r>
      <w:r>
        <w:rPr>
          <w:b/>
          <w:sz w:val="24"/>
        </w:rPr>
        <w:tab/>
      </w:r>
      <w:r>
        <w:rPr>
          <w:b/>
          <w:spacing w:val="-2"/>
          <w:sz w:val="24"/>
        </w:rPr>
        <w:t>239P1A6724</w:t>
      </w:r>
    </w:p>
    <w:p w14:paraId="0F3D783A" w14:textId="77777777" w:rsidR="001B7266" w:rsidRDefault="001B7266" w:rsidP="001B7266">
      <w:pPr>
        <w:tabs>
          <w:tab w:val="left" w:pos="8660"/>
        </w:tabs>
        <w:spacing w:before="200"/>
        <w:ind w:left="5387"/>
        <w:rPr>
          <w:b/>
          <w:sz w:val="24"/>
        </w:rPr>
      </w:pPr>
      <w:r>
        <w:rPr>
          <w:b/>
          <w:sz w:val="24"/>
        </w:rPr>
        <w:t>M.KARTHIK</w:t>
      </w:r>
      <w:r>
        <w:rPr>
          <w:b/>
          <w:sz w:val="24"/>
        </w:rPr>
        <w:tab/>
      </w:r>
      <w:r>
        <w:rPr>
          <w:b/>
          <w:spacing w:val="-2"/>
          <w:sz w:val="24"/>
        </w:rPr>
        <w:t>239P1A6719</w:t>
      </w:r>
    </w:p>
    <w:p w14:paraId="4439FFB1" w14:textId="77777777" w:rsidR="001B7266" w:rsidRPr="0068046B" w:rsidRDefault="001B7266" w:rsidP="001B7266">
      <w:pPr>
        <w:tabs>
          <w:tab w:val="left" w:pos="8660"/>
        </w:tabs>
        <w:spacing w:before="200"/>
        <w:ind w:left="5387"/>
        <w:rPr>
          <w:b/>
          <w:sz w:val="24"/>
        </w:rPr>
      </w:pPr>
      <w:r>
        <w:rPr>
          <w:b/>
          <w:sz w:val="24"/>
        </w:rPr>
        <w:t>I.SATHWIK REDDY</w:t>
      </w:r>
      <w:r>
        <w:rPr>
          <w:b/>
          <w:sz w:val="24"/>
        </w:rPr>
        <w:tab/>
        <w:t>239P1A6704</w:t>
      </w:r>
    </w:p>
    <w:p w14:paraId="41CD7EE6" w14:textId="77777777" w:rsidR="001B7266" w:rsidRDefault="001B7266" w:rsidP="001B7266">
      <w:pPr>
        <w:tabs>
          <w:tab w:val="left" w:pos="8660"/>
        </w:tabs>
        <w:spacing w:before="199"/>
        <w:ind w:left="5387"/>
        <w:rPr>
          <w:b/>
          <w:spacing w:val="-2"/>
          <w:sz w:val="24"/>
        </w:rPr>
      </w:pPr>
      <w:r>
        <w:rPr>
          <w:b/>
          <w:spacing w:val="-2"/>
          <w:sz w:val="24"/>
        </w:rPr>
        <w:t>M.SHIVA RAMAKRISHNA      229P1A6732</w:t>
      </w:r>
    </w:p>
    <w:p w14:paraId="6120ECD9" w14:textId="77777777" w:rsidR="00CA45B2" w:rsidRDefault="00CA45B2" w:rsidP="001B7266">
      <w:pPr>
        <w:tabs>
          <w:tab w:val="left" w:pos="8660"/>
        </w:tabs>
        <w:spacing w:before="199"/>
        <w:ind w:left="5387"/>
        <w:rPr>
          <w:b/>
          <w:spacing w:val="-2"/>
          <w:sz w:val="24"/>
        </w:rPr>
      </w:pPr>
    </w:p>
    <w:p w14:paraId="0013131B" w14:textId="17948380" w:rsidR="00CA45B2" w:rsidRPr="00CA45B2" w:rsidRDefault="00CA45B2" w:rsidP="00CA45B2">
      <w:pPr>
        <w:ind w:left="113"/>
        <w:jc w:val="center"/>
        <w:rPr>
          <w:rFonts w:ascii="Calibri"/>
        </w:rPr>
        <w:sectPr w:rsidR="00CA45B2" w:rsidRPr="00CA45B2" w:rsidSect="001B7266">
          <w:pgSz w:w="11900" w:h="16860"/>
          <w:pgMar w:top="1340" w:right="708" w:bottom="280" w:left="850" w:header="720" w:footer="720" w:gutter="0"/>
          <w:cols w:space="720"/>
        </w:sectPr>
      </w:pPr>
      <w:proofErr w:type="spellStart"/>
      <w:r>
        <w:rPr>
          <w:rFonts w:ascii="Calibri"/>
          <w:spacing w:val="-10"/>
        </w:rPr>
        <w:t>i</w:t>
      </w:r>
      <w:proofErr w:type="spellEnd"/>
    </w:p>
    <w:p w14:paraId="3DBBF0AB" w14:textId="77777777" w:rsidR="00933185" w:rsidRDefault="006758D1">
      <w:pPr>
        <w:pStyle w:val="Heading2"/>
        <w:spacing w:before="248"/>
        <w:ind w:left="645" w:right="1315"/>
      </w:pPr>
      <w:r>
        <w:rPr>
          <w:spacing w:val="-2"/>
        </w:rPr>
        <w:lastRenderedPageBreak/>
        <w:t>ABSTRACT</w:t>
      </w:r>
    </w:p>
    <w:p w14:paraId="6E0C9B46" w14:textId="77777777" w:rsidR="00933185" w:rsidRDefault="00933185">
      <w:pPr>
        <w:pStyle w:val="BodyText"/>
        <w:rPr>
          <w:b/>
          <w:sz w:val="32"/>
        </w:rPr>
      </w:pPr>
    </w:p>
    <w:p w14:paraId="74ADAD62" w14:textId="77777777" w:rsidR="00933185" w:rsidRDefault="00933185">
      <w:pPr>
        <w:pStyle w:val="BodyText"/>
        <w:spacing w:before="46"/>
        <w:rPr>
          <w:b/>
          <w:sz w:val="32"/>
        </w:rPr>
      </w:pPr>
    </w:p>
    <w:p w14:paraId="5C92BB31" w14:textId="77777777" w:rsidR="001B7266" w:rsidRPr="001B7266" w:rsidRDefault="001B7266" w:rsidP="000C668E">
      <w:pPr>
        <w:pStyle w:val="BodyText"/>
        <w:spacing w:after="240" w:line="360" w:lineRule="auto"/>
        <w:ind w:left="276" w:right="708" w:firstLine="480"/>
        <w:jc w:val="both"/>
        <w:rPr>
          <w:lang w:val="en-IN"/>
        </w:rPr>
      </w:pPr>
      <w:r w:rsidRPr="001B7266">
        <w:rPr>
          <w:lang w:val="en-IN"/>
        </w:rPr>
        <w:t>Logo detection and brand recognition play a crucial role in brand monitoring, copyright protection, and digital marketing analytics. With the rapid growth of visual content across social media and digital platforms, identifying and tracking brand logos efficiently has become increasingly important. Traditional methods rely on manual inspection or rule-based image processing techniques, which are time-consuming and lack scalability and accuracy. The primary objective of this project is to develop an AI-based system that can detect and recognize logos in real-time with high accuracy and efficiency.</w:t>
      </w:r>
    </w:p>
    <w:p w14:paraId="04242B22" w14:textId="5DD41D37" w:rsidR="001B7266" w:rsidRPr="001B7266" w:rsidRDefault="001B7266" w:rsidP="000C668E">
      <w:pPr>
        <w:pStyle w:val="BodyText"/>
        <w:spacing w:after="240" w:line="360" w:lineRule="auto"/>
        <w:ind w:left="276" w:right="708" w:firstLine="480"/>
        <w:jc w:val="both"/>
        <w:rPr>
          <w:lang w:val="en-IN"/>
        </w:rPr>
      </w:pPr>
      <w:r w:rsidRPr="001B7266">
        <w:rPr>
          <w:lang w:val="en-IN"/>
        </w:rPr>
        <w:t>The proposed system utilizes deep learning techniques such as Convolutional Neural Networks (CNNs) and advanced object detection algorithms to identify logos from images and video streams. By leveraging real-time image processing, the system ensures faster response rates and improved performance. The system is designed to store logo data in a structured database, enabling efficient retrieval and comparison for accurate classification. This solution enhances brand visibility analysis, supports intellectual property protection, and provides a scalable approach for real-world applications. The project is implemented using Python and libraries such as OpenCV, along with deep learning frameworks to ensure robust and reliable</w:t>
      </w:r>
    </w:p>
    <w:p w14:paraId="45E18A9A" w14:textId="3A90B594" w:rsidR="00933185" w:rsidRDefault="009C16B8" w:rsidP="009C16B8">
      <w:pPr>
        <w:pStyle w:val="BodyText"/>
        <w:spacing w:line="360" w:lineRule="auto"/>
        <w:ind w:left="276" w:right="708" w:firstLine="480"/>
        <w:jc w:val="both"/>
        <w:sectPr w:rsidR="00933185">
          <w:footerReference w:type="default" r:id="rId15"/>
          <w:pgSz w:w="11940" w:h="16860"/>
          <w:pgMar w:top="1940" w:right="425" w:bottom="1200" w:left="708" w:header="0" w:footer="1007" w:gutter="0"/>
          <w:cols w:space="720"/>
        </w:sectPr>
      </w:pPr>
      <w:r>
        <w:t>.</w:t>
      </w:r>
    </w:p>
    <w:tbl>
      <w:tblPr>
        <w:tblW w:w="0" w:type="auto"/>
        <w:tblInd w:w="1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66"/>
        <w:gridCol w:w="4657"/>
        <w:gridCol w:w="2177"/>
      </w:tblGrid>
      <w:tr w:rsidR="00933185" w14:paraId="2437D9DD" w14:textId="77777777">
        <w:trPr>
          <w:trHeight w:val="760"/>
        </w:trPr>
        <w:tc>
          <w:tcPr>
            <w:tcW w:w="8000" w:type="dxa"/>
            <w:gridSpan w:val="3"/>
          </w:tcPr>
          <w:p w14:paraId="788F157A" w14:textId="77777777" w:rsidR="00933185" w:rsidRDefault="006758D1">
            <w:pPr>
              <w:pStyle w:val="TableParagraph"/>
              <w:spacing w:before="223"/>
              <w:ind w:left="85"/>
              <w:jc w:val="center"/>
              <w:rPr>
                <w:b/>
                <w:sz w:val="28"/>
              </w:rPr>
            </w:pPr>
            <w:r>
              <w:rPr>
                <w:b/>
                <w:sz w:val="28"/>
              </w:rPr>
              <w:lastRenderedPageBreak/>
              <w:t>LIST</w:t>
            </w:r>
            <w:r>
              <w:rPr>
                <w:b/>
                <w:spacing w:val="-7"/>
                <w:sz w:val="28"/>
              </w:rPr>
              <w:t xml:space="preserve"> </w:t>
            </w:r>
            <w:r>
              <w:rPr>
                <w:b/>
                <w:sz w:val="28"/>
              </w:rPr>
              <w:t>OF</w:t>
            </w:r>
            <w:r>
              <w:rPr>
                <w:b/>
                <w:spacing w:val="-5"/>
                <w:sz w:val="28"/>
              </w:rPr>
              <w:t xml:space="preserve"> </w:t>
            </w:r>
            <w:r>
              <w:rPr>
                <w:b/>
                <w:spacing w:val="-2"/>
                <w:sz w:val="28"/>
              </w:rPr>
              <w:t>FIGURES</w:t>
            </w:r>
          </w:p>
        </w:tc>
      </w:tr>
      <w:tr w:rsidR="00933185" w14:paraId="7AF402C6" w14:textId="77777777">
        <w:trPr>
          <w:trHeight w:val="796"/>
        </w:trPr>
        <w:tc>
          <w:tcPr>
            <w:tcW w:w="1166" w:type="dxa"/>
          </w:tcPr>
          <w:p w14:paraId="0DADC689" w14:textId="77777777" w:rsidR="00933185" w:rsidRDefault="00933185">
            <w:pPr>
              <w:pStyle w:val="TableParagraph"/>
              <w:spacing w:before="157"/>
              <w:rPr>
                <w:sz w:val="24"/>
              </w:rPr>
            </w:pPr>
          </w:p>
          <w:p w14:paraId="5EA621AD" w14:textId="77777777" w:rsidR="00933185" w:rsidRDefault="006758D1">
            <w:pPr>
              <w:pStyle w:val="TableParagraph"/>
              <w:spacing w:before="0"/>
              <w:ind w:left="77"/>
              <w:jc w:val="center"/>
              <w:rPr>
                <w:b/>
                <w:sz w:val="24"/>
              </w:rPr>
            </w:pPr>
            <w:r>
              <w:rPr>
                <w:b/>
                <w:sz w:val="24"/>
              </w:rPr>
              <w:t>Figure</w:t>
            </w:r>
            <w:r>
              <w:rPr>
                <w:b/>
                <w:spacing w:val="-7"/>
                <w:sz w:val="24"/>
              </w:rPr>
              <w:t xml:space="preserve"> No.</w:t>
            </w:r>
          </w:p>
        </w:tc>
        <w:tc>
          <w:tcPr>
            <w:tcW w:w="4657" w:type="dxa"/>
          </w:tcPr>
          <w:p w14:paraId="2666D49F" w14:textId="77777777" w:rsidR="00933185" w:rsidRDefault="00933185">
            <w:pPr>
              <w:pStyle w:val="TableParagraph"/>
              <w:spacing w:before="157"/>
              <w:rPr>
                <w:sz w:val="24"/>
              </w:rPr>
            </w:pPr>
          </w:p>
          <w:p w14:paraId="51F7AB62" w14:textId="77777777" w:rsidR="00933185" w:rsidRDefault="006758D1">
            <w:pPr>
              <w:pStyle w:val="TableParagraph"/>
              <w:spacing w:before="0"/>
              <w:ind w:left="1409"/>
              <w:rPr>
                <w:b/>
                <w:sz w:val="24"/>
              </w:rPr>
            </w:pPr>
            <w:r>
              <w:rPr>
                <w:b/>
                <w:sz w:val="24"/>
              </w:rPr>
              <w:t>Figure</w:t>
            </w:r>
            <w:r>
              <w:rPr>
                <w:b/>
                <w:spacing w:val="-7"/>
                <w:sz w:val="24"/>
              </w:rPr>
              <w:t xml:space="preserve"> </w:t>
            </w:r>
            <w:r>
              <w:rPr>
                <w:b/>
                <w:spacing w:val="-2"/>
                <w:sz w:val="24"/>
              </w:rPr>
              <w:t>Title</w:t>
            </w:r>
          </w:p>
        </w:tc>
        <w:tc>
          <w:tcPr>
            <w:tcW w:w="2177" w:type="dxa"/>
          </w:tcPr>
          <w:p w14:paraId="25769D5A" w14:textId="77777777" w:rsidR="00933185" w:rsidRDefault="00933185">
            <w:pPr>
              <w:pStyle w:val="TableParagraph"/>
              <w:spacing w:before="157"/>
              <w:rPr>
                <w:sz w:val="24"/>
              </w:rPr>
            </w:pPr>
          </w:p>
          <w:p w14:paraId="527F5BDD" w14:textId="77777777" w:rsidR="00933185" w:rsidRDefault="006758D1">
            <w:pPr>
              <w:pStyle w:val="TableParagraph"/>
              <w:spacing w:before="0"/>
              <w:ind w:left="936"/>
              <w:rPr>
                <w:b/>
                <w:sz w:val="24"/>
              </w:rPr>
            </w:pPr>
            <w:r>
              <w:rPr>
                <w:b/>
                <w:sz w:val="24"/>
              </w:rPr>
              <w:t>Page</w:t>
            </w:r>
            <w:r>
              <w:rPr>
                <w:b/>
                <w:spacing w:val="-6"/>
                <w:sz w:val="24"/>
              </w:rPr>
              <w:t xml:space="preserve"> </w:t>
            </w:r>
            <w:r>
              <w:rPr>
                <w:b/>
                <w:spacing w:val="-5"/>
                <w:sz w:val="24"/>
              </w:rPr>
              <w:t>No.</w:t>
            </w:r>
          </w:p>
        </w:tc>
      </w:tr>
      <w:tr w:rsidR="00933185" w14:paraId="23FE145E" w14:textId="77777777">
        <w:trPr>
          <w:trHeight w:val="510"/>
        </w:trPr>
        <w:tc>
          <w:tcPr>
            <w:tcW w:w="1166" w:type="dxa"/>
          </w:tcPr>
          <w:p w14:paraId="7E1B6FCB" w14:textId="77777777" w:rsidR="00933185" w:rsidRDefault="006758D1">
            <w:pPr>
              <w:pStyle w:val="TableParagraph"/>
              <w:ind w:left="70"/>
              <w:jc w:val="center"/>
              <w:rPr>
                <w:sz w:val="24"/>
              </w:rPr>
            </w:pPr>
            <w:r>
              <w:rPr>
                <w:spacing w:val="-2"/>
                <w:sz w:val="24"/>
              </w:rPr>
              <w:t>3.1.1</w:t>
            </w:r>
          </w:p>
        </w:tc>
        <w:tc>
          <w:tcPr>
            <w:tcW w:w="4657" w:type="dxa"/>
          </w:tcPr>
          <w:p w14:paraId="7D9CC756" w14:textId="06CB6DE8" w:rsidR="00933185" w:rsidRDefault="000C668E" w:rsidP="009B5877">
            <w:pPr>
              <w:pStyle w:val="TableParagraph"/>
              <w:rPr>
                <w:sz w:val="24"/>
              </w:rPr>
            </w:pPr>
            <w:r w:rsidRPr="00B2268D">
              <w:rPr>
                <w:sz w:val="28"/>
              </w:rPr>
              <w:t xml:space="preserve">         </w:t>
            </w:r>
            <w:r w:rsidR="006758D1">
              <w:rPr>
                <w:sz w:val="24"/>
              </w:rPr>
              <w:t>Manual</w:t>
            </w:r>
            <w:r w:rsidR="006758D1">
              <w:rPr>
                <w:spacing w:val="-7"/>
                <w:sz w:val="24"/>
              </w:rPr>
              <w:t xml:space="preserve"> </w:t>
            </w:r>
            <w:r w:rsidR="006758D1">
              <w:rPr>
                <w:spacing w:val="-2"/>
                <w:sz w:val="24"/>
              </w:rPr>
              <w:t>Detection</w:t>
            </w:r>
          </w:p>
        </w:tc>
        <w:tc>
          <w:tcPr>
            <w:tcW w:w="2177" w:type="dxa"/>
          </w:tcPr>
          <w:p w14:paraId="0298338B" w14:textId="7B15BDD3" w:rsidR="00933185" w:rsidRDefault="00096559" w:rsidP="00096559">
            <w:pPr>
              <w:pStyle w:val="TableParagraph"/>
              <w:rPr>
                <w:sz w:val="24"/>
              </w:rPr>
            </w:pPr>
            <w:r>
              <w:rPr>
                <w:spacing w:val="-5"/>
                <w:sz w:val="24"/>
              </w:rPr>
              <w:t xml:space="preserve">                    </w:t>
            </w:r>
            <w:r w:rsidR="00635C39">
              <w:rPr>
                <w:spacing w:val="-10"/>
                <w:sz w:val="24"/>
              </w:rPr>
              <w:t>5</w:t>
            </w:r>
          </w:p>
        </w:tc>
      </w:tr>
      <w:tr w:rsidR="00933185" w14:paraId="0A1245FD" w14:textId="77777777">
        <w:trPr>
          <w:trHeight w:val="505"/>
        </w:trPr>
        <w:tc>
          <w:tcPr>
            <w:tcW w:w="1166" w:type="dxa"/>
          </w:tcPr>
          <w:p w14:paraId="65602ED1" w14:textId="2351FFDF" w:rsidR="00933185" w:rsidRDefault="006758D1">
            <w:pPr>
              <w:pStyle w:val="TableParagraph"/>
              <w:spacing w:before="104"/>
              <w:ind w:left="70"/>
              <w:jc w:val="center"/>
              <w:rPr>
                <w:sz w:val="24"/>
              </w:rPr>
            </w:pPr>
            <w:r>
              <w:rPr>
                <w:spacing w:val="-2"/>
                <w:sz w:val="24"/>
              </w:rPr>
              <w:t>3.</w:t>
            </w:r>
            <w:r w:rsidR="00406115">
              <w:rPr>
                <w:spacing w:val="-2"/>
                <w:sz w:val="24"/>
              </w:rPr>
              <w:t>2.1</w:t>
            </w:r>
          </w:p>
        </w:tc>
        <w:tc>
          <w:tcPr>
            <w:tcW w:w="4657" w:type="dxa"/>
          </w:tcPr>
          <w:p w14:paraId="35F10282" w14:textId="44C2A78D" w:rsidR="00933185" w:rsidRDefault="000C668E" w:rsidP="009B5877">
            <w:pPr>
              <w:pStyle w:val="TableParagraph"/>
              <w:spacing w:before="104"/>
              <w:rPr>
                <w:sz w:val="24"/>
              </w:rPr>
            </w:pPr>
            <w:r w:rsidRPr="00B2268D">
              <w:rPr>
                <w:sz w:val="28"/>
              </w:rPr>
              <w:t xml:space="preserve">         </w:t>
            </w:r>
            <w:r w:rsidR="00406115">
              <w:rPr>
                <w:sz w:val="24"/>
              </w:rPr>
              <w:t>Object</w:t>
            </w:r>
            <w:r w:rsidR="00406115">
              <w:rPr>
                <w:spacing w:val="-9"/>
                <w:sz w:val="24"/>
              </w:rPr>
              <w:t xml:space="preserve"> </w:t>
            </w:r>
            <w:r w:rsidR="00406115">
              <w:rPr>
                <w:sz w:val="24"/>
              </w:rPr>
              <w:t>Detecting</w:t>
            </w:r>
            <w:r w:rsidR="00406115">
              <w:rPr>
                <w:spacing w:val="-3"/>
                <w:sz w:val="24"/>
              </w:rPr>
              <w:t xml:space="preserve"> </w:t>
            </w:r>
            <w:r w:rsidR="00406115">
              <w:rPr>
                <w:sz w:val="24"/>
              </w:rPr>
              <w:t>By</w:t>
            </w:r>
            <w:r w:rsidR="00406115">
              <w:rPr>
                <w:spacing w:val="-4"/>
                <w:sz w:val="24"/>
              </w:rPr>
              <w:t xml:space="preserve"> YOLO</w:t>
            </w:r>
          </w:p>
        </w:tc>
        <w:tc>
          <w:tcPr>
            <w:tcW w:w="2177" w:type="dxa"/>
          </w:tcPr>
          <w:p w14:paraId="79FA155B" w14:textId="78E6BA87" w:rsidR="00933185" w:rsidRDefault="00096559" w:rsidP="00406115">
            <w:pPr>
              <w:pStyle w:val="TableParagraph"/>
              <w:spacing w:before="104"/>
              <w:rPr>
                <w:sz w:val="24"/>
              </w:rPr>
            </w:pPr>
            <w:r>
              <w:rPr>
                <w:spacing w:val="-5"/>
                <w:sz w:val="24"/>
              </w:rPr>
              <w:t xml:space="preserve">                    </w:t>
            </w:r>
            <w:r w:rsidR="00406115">
              <w:rPr>
                <w:spacing w:val="-10"/>
                <w:sz w:val="24"/>
              </w:rPr>
              <w:t>7</w:t>
            </w:r>
          </w:p>
        </w:tc>
      </w:tr>
      <w:tr w:rsidR="00933185" w14:paraId="5CAFBF92" w14:textId="77777777">
        <w:trPr>
          <w:trHeight w:val="510"/>
        </w:trPr>
        <w:tc>
          <w:tcPr>
            <w:tcW w:w="1166" w:type="dxa"/>
          </w:tcPr>
          <w:p w14:paraId="6DEEE066" w14:textId="77777777" w:rsidR="00933185" w:rsidRDefault="006758D1">
            <w:pPr>
              <w:pStyle w:val="TableParagraph"/>
              <w:ind w:left="70"/>
              <w:jc w:val="center"/>
              <w:rPr>
                <w:sz w:val="24"/>
              </w:rPr>
            </w:pPr>
            <w:r>
              <w:rPr>
                <w:spacing w:val="-2"/>
                <w:sz w:val="24"/>
              </w:rPr>
              <w:t>3.3.1</w:t>
            </w:r>
          </w:p>
        </w:tc>
        <w:tc>
          <w:tcPr>
            <w:tcW w:w="4657" w:type="dxa"/>
          </w:tcPr>
          <w:p w14:paraId="00238C90" w14:textId="66E791DD" w:rsidR="00933185" w:rsidRDefault="000C668E" w:rsidP="00B2268D">
            <w:pPr>
              <w:pStyle w:val="TableParagraph"/>
              <w:rPr>
                <w:sz w:val="24"/>
              </w:rPr>
            </w:pPr>
            <w:r w:rsidRPr="00B2268D">
              <w:rPr>
                <w:sz w:val="28"/>
              </w:rPr>
              <w:t xml:space="preserve">         </w:t>
            </w:r>
            <w:r w:rsidR="006758D1">
              <w:rPr>
                <w:sz w:val="24"/>
              </w:rPr>
              <w:t xml:space="preserve">Yolo </w:t>
            </w:r>
            <w:r w:rsidR="006758D1">
              <w:rPr>
                <w:spacing w:val="-2"/>
                <w:sz w:val="24"/>
              </w:rPr>
              <w:t>Architecture</w:t>
            </w:r>
          </w:p>
        </w:tc>
        <w:tc>
          <w:tcPr>
            <w:tcW w:w="2177" w:type="dxa"/>
          </w:tcPr>
          <w:p w14:paraId="6ED42C2D" w14:textId="5F41EFA9" w:rsidR="00933185" w:rsidRDefault="00096559" w:rsidP="00096559">
            <w:pPr>
              <w:pStyle w:val="TableParagraph"/>
              <w:rPr>
                <w:sz w:val="24"/>
              </w:rPr>
            </w:pPr>
            <w:r>
              <w:rPr>
                <w:spacing w:val="-5"/>
                <w:sz w:val="24"/>
              </w:rPr>
              <w:t xml:space="preserve">                    </w:t>
            </w:r>
            <w:r w:rsidR="00206024">
              <w:rPr>
                <w:spacing w:val="-5"/>
                <w:sz w:val="24"/>
              </w:rPr>
              <w:t>9</w:t>
            </w:r>
          </w:p>
        </w:tc>
      </w:tr>
      <w:tr w:rsidR="00933185" w14:paraId="054EDB78" w14:textId="77777777">
        <w:trPr>
          <w:trHeight w:val="513"/>
        </w:trPr>
        <w:tc>
          <w:tcPr>
            <w:tcW w:w="1166" w:type="dxa"/>
          </w:tcPr>
          <w:p w14:paraId="5D552A9D" w14:textId="3E63EB02" w:rsidR="00933185" w:rsidRDefault="006758D1">
            <w:pPr>
              <w:pStyle w:val="TableParagraph"/>
              <w:ind w:left="70"/>
              <w:jc w:val="center"/>
              <w:rPr>
                <w:sz w:val="24"/>
              </w:rPr>
            </w:pPr>
            <w:r>
              <w:rPr>
                <w:spacing w:val="-2"/>
                <w:sz w:val="24"/>
              </w:rPr>
              <w:t>4.</w:t>
            </w:r>
            <w:r w:rsidR="00AE770C">
              <w:rPr>
                <w:spacing w:val="-2"/>
                <w:sz w:val="24"/>
              </w:rPr>
              <w:t>2</w:t>
            </w:r>
            <w:r>
              <w:rPr>
                <w:spacing w:val="-2"/>
                <w:sz w:val="24"/>
              </w:rPr>
              <w:t>.1</w:t>
            </w:r>
          </w:p>
        </w:tc>
        <w:tc>
          <w:tcPr>
            <w:tcW w:w="4657" w:type="dxa"/>
          </w:tcPr>
          <w:p w14:paraId="2750BC6D" w14:textId="1F71E9CC" w:rsidR="00933185" w:rsidRDefault="000C668E" w:rsidP="00B2268D">
            <w:pPr>
              <w:pStyle w:val="TableParagraph"/>
              <w:rPr>
                <w:sz w:val="24"/>
              </w:rPr>
            </w:pPr>
            <w:r w:rsidRPr="00B2268D">
              <w:rPr>
                <w:sz w:val="28"/>
              </w:rPr>
              <w:t xml:space="preserve">         </w:t>
            </w:r>
            <w:r w:rsidR="006758D1">
              <w:rPr>
                <w:sz w:val="24"/>
              </w:rPr>
              <w:t>Use</w:t>
            </w:r>
            <w:r w:rsidR="006758D1">
              <w:rPr>
                <w:spacing w:val="-7"/>
                <w:sz w:val="24"/>
              </w:rPr>
              <w:t xml:space="preserve"> </w:t>
            </w:r>
            <w:r w:rsidR="006758D1">
              <w:rPr>
                <w:sz w:val="24"/>
              </w:rPr>
              <w:t>case</w:t>
            </w:r>
            <w:r w:rsidR="006758D1">
              <w:rPr>
                <w:spacing w:val="-1"/>
                <w:sz w:val="24"/>
              </w:rPr>
              <w:t xml:space="preserve"> </w:t>
            </w:r>
            <w:r w:rsidR="006758D1">
              <w:rPr>
                <w:spacing w:val="-2"/>
                <w:sz w:val="24"/>
              </w:rPr>
              <w:t>Diagram</w:t>
            </w:r>
          </w:p>
        </w:tc>
        <w:tc>
          <w:tcPr>
            <w:tcW w:w="2177" w:type="dxa"/>
          </w:tcPr>
          <w:p w14:paraId="5F5970F2" w14:textId="58A690E7" w:rsidR="00933185" w:rsidRDefault="00096559" w:rsidP="00096559">
            <w:pPr>
              <w:pStyle w:val="TableParagraph"/>
              <w:rPr>
                <w:sz w:val="24"/>
              </w:rPr>
            </w:pPr>
            <w:r>
              <w:rPr>
                <w:spacing w:val="-5"/>
                <w:sz w:val="24"/>
              </w:rPr>
              <w:t xml:space="preserve">                    </w:t>
            </w:r>
            <w:r w:rsidR="006758D1">
              <w:rPr>
                <w:spacing w:val="-5"/>
                <w:sz w:val="24"/>
              </w:rPr>
              <w:t>1</w:t>
            </w:r>
            <w:r w:rsidR="00AE770C">
              <w:rPr>
                <w:spacing w:val="-5"/>
                <w:sz w:val="24"/>
              </w:rPr>
              <w:t>3</w:t>
            </w:r>
          </w:p>
        </w:tc>
      </w:tr>
      <w:tr w:rsidR="00933185" w14:paraId="180CE4CB" w14:textId="77777777">
        <w:trPr>
          <w:trHeight w:val="510"/>
        </w:trPr>
        <w:tc>
          <w:tcPr>
            <w:tcW w:w="1166" w:type="dxa"/>
          </w:tcPr>
          <w:p w14:paraId="3D463F1E" w14:textId="77777777" w:rsidR="00933185" w:rsidRDefault="006758D1">
            <w:pPr>
              <w:pStyle w:val="TableParagraph"/>
              <w:spacing w:before="102"/>
              <w:ind w:left="70"/>
              <w:jc w:val="center"/>
              <w:rPr>
                <w:sz w:val="24"/>
              </w:rPr>
            </w:pPr>
            <w:r>
              <w:rPr>
                <w:spacing w:val="-2"/>
                <w:sz w:val="24"/>
              </w:rPr>
              <w:t>4.3.2</w:t>
            </w:r>
          </w:p>
        </w:tc>
        <w:tc>
          <w:tcPr>
            <w:tcW w:w="4657" w:type="dxa"/>
          </w:tcPr>
          <w:p w14:paraId="4AF04866" w14:textId="32045F21" w:rsidR="00933185" w:rsidRDefault="000C668E" w:rsidP="00B2268D">
            <w:pPr>
              <w:pStyle w:val="TableParagraph"/>
              <w:spacing w:before="102"/>
              <w:rPr>
                <w:sz w:val="24"/>
              </w:rPr>
            </w:pPr>
            <w:r w:rsidRPr="00B2268D">
              <w:rPr>
                <w:sz w:val="28"/>
              </w:rPr>
              <w:t xml:space="preserve">         </w:t>
            </w:r>
            <w:r w:rsidR="006758D1">
              <w:rPr>
                <w:sz w:val="24"/>
              </w:rPr>
              <w:t>Class</w:t>
            </w:r>
            <w:r w:rsidR="006758D1">
              <w:rPr>
                <w:spacing w:val="-3"/>
                <w:sz w:val="24"/>
              </w:rPr>
              <w:t xml:space="preserve"> </w:t>
            </w:r>
            <w:r w:rsidR="006758D1">
              <w:rPr>
                <w:spacing w:val="-2"/>
                <w:sz w:val="24"/>
              </w:rPr>
              <w:t>Diagram</w:t>
            </w:r>
          </w:p>
        </w:tc>
        <w:tc>
          <w:tcPr>
            <w:tcW w:w="2177" w:type="dxa"/>
          </w:tcPr>
          <w:p w14:paraId="7F165D79" w14:textId="74390BC4" w:rsidR="00933185" w:rsidRDefault="00096559" w:rsidP="00096559">
            <w:pPr>
              <w:pStyle w:val="TableParagraph"/>
              <w:spacing w:before="102"/>
              <w:rPr>
                <w:sz w:val="24"/>
              </w:rPr>
            </w:pPr>
            <w:r>
              <w:rPr>
                <w:spacing w:val="-5"/>
                <w:sz w:val="24"/>
              </w:rPr>
              <w:t xml:space="preserve">                    </w:t>
            </w:r>
            <w:r w:rsidR="006758D1">
              <w:rPr>
                <w:spacing w:val="-5"/>
                <w:sz w:val="24"/>
              </w:rPr>
              <w:t>1</w:t>
            </w:r>
            <w:r w:rsidR="007579AB">
              <w:rPr>
                <w:spacing w:val="-5"/>
                <w:sz w:val="24"/>
              </w:rPr>
              <w:t>4</w:t>
            </w:r>
          </w:p>
        </w:tc>
      </w:tr>
      <w:tr w:rsidR="00933185" w14:paraId="1A4EE837" w14:textId="77777777">
        <w:trPr>
          <w:trHeight w:val="525"/>
        </w:trPr>
        <w:tc>
          <w:tcPr>
            <w:tcW w:w="1166" w:type="dxa"/>
          </w:tcPr>
          <w:p w14:paraId="41B200B6" w14:textId="77777777" w:rsidR="00933185" w:rsidRDefault="006758D1">
            <w:pPr>
              <w:pStyle w:val="TableParagraph"/>
              <w:ind w:left="65"/>
              <w:jc w:val="center"/>
              <w:rPr>
                <w:sz w:val="24"/>
              </w:rPr>
            </w:pPr>
            <w:r>
              <w:rPr>
                <w:spacing w:val="-2"/>
                <w:sz w:val="24"/>
              </w:rPr>
              <w:t>4..3.3</w:t>
            </w:r>
          </w:p>
        </w:tc>
        <w:tc>
          <w:tcPr>
            <w:tcW w:w="4657" w:type="dxa"/>
          </w:tcPr>
          <w:p w14:paraId="64D20C19" w14:textId="6C8EEA25" w:rsidR="00933185" w:rsidRDefault="000C668E" w:rsidP="00B2268D">
            <w:pPr>
              <w:pStyle w:val="TableParagraph"/>
              <w:rPr>
                <w:sz w:val="24"/>
              </w:rPr>
            </w:pPr>
            <w:r w:rsidRPr="00B2268D">
              <w:rPr>
                <w:sz w:val="28"/>
              </w:rPr>
              <w:t xml:space="preserve">         </w:t>
            </w:r>
            <w:r w:rsidR="006758D1">
              <w:rPr>
                <w:sz w:val="24"/>
              </w:rPr>
              <w:t>Sequence</w:t>
            </w:r>
            <w:r w:rsidR="006758D1">
              <w:rPr>
                <w:spacing w:val="-9"/>
                <w:sz w:val="24"/>
              </w:rPr>
              <w:t xml:space="preserve"> </w:t>
            </w:r>
            <w:r w:rsidR="006758D1">
              <w:rPr>
                <w:spacing w:val="-2"/>
                <w:sz w:val="24"/>
              </w:rPr>
              <w:t>Diagram</w:t>
            </w:r>
          </w:p>
        </w:tc>
        <w:tc>
          <w:tcPr>
            <w:tcW w:w="2177" w:type="dxa"/>
          </w:tcPr>
          <w:p w14:paraId="69270DF2" w14:textId="30BECA5B" w:rsidR="00933185" w:rsidRDefault="00096559" w:rsidP="00096559">
            <w:pPr>
              <w:pStyle w:val="TableParagraph"/>
              <w:rPr>
                <w:sz w:val="24"/>
              </w:rPr>
            </w:pPr>
            <w:r>
              <w:rPr>
                <w:spacing w:val="-5"/>
                <w:sz w:val="24"/>
              </w:rPr>
              <w:t xml:space="preserve">                    </w:t>
            </w:r>
            <w:r w:rsidR="006758D1">
              <w:rPr>
                <w:spacing w:val="-5"/>
                <w:sz w:val="24"/>
              </w:rPr>
              <w:t>1</w:t>
            </w:r>
            <w:r w:rsidR="007579AB">
              <w:rPr>
                <w:spacing w:val="-5"/>
                <w:sz w:val="24"/>
              </w:rPr>
              <w:t>5</w:t>
            </w:r>
          </w:p>
        </w:tc>
      </w:tr>
      <w:tr w:rsidR="00933185" w14:paraId="2C1D4E3E" w14:textId="77777777">
        <w:trPr>
          <w:trHeight w:val="513"/>
        </w:trPr>
        <w:tc>
          <w:tcPr>
            <w:tcW w:w="1166" w:type="dxa"/>
          </w:tcPr>
          <w:p w14:paraId="602F3DA7" w14:textId="77777777" w:rsidR="00933185" w:rsidRDefault="006758D1">
            <w:pPr>
              <w:pStyle w:val="TableParagraph"/>
              <w:spacing w:before="116"/>
              <w:ind w:left="70"/>
              <w:jc w:val="center"/>
              <w:rPr>
                <w:sz w:val="24"/>
              </w:rPr>
            </w:pPr>
            <w:r>
              <w:rPr>
                <w:spacing w:val="-2"/>
                <w:sz w:val="24"/>
              </w:rPr>
              <w:t>4.3.4</w:t>
            </w:r>
          </w:p>
        </w:tc>
        <w:tc>
          <w:tcPr>
            <w:tcW w:w="4657" w:type="dxa"/>
          </w:tcPr>
          <w:p w14:paraId="0F5D07F0" w14:textId="2742F581" w:rsidR="00933185" w:rsidRDefault="000C668E" w:rsidP="00B2268D">
            <w:pPr>
              <w:pStyle w:val="TableParagraph"/>
              <w:spacing w:before="116"/>
              <w:rPr>
                <w:sz w:val="24"/>
              </w:rPr>
            </w:pPr>
            <w:r w:rsidRPr="00B2268D">
              <w:rPr>
                <w:sz w:val="28"/>
              </w:rPr>
              <w:t xml:space="preserve">         </w:t>
            </w:r>
            <w:r w:rsidR="006758D1">
              <w:rPr>
                <w:sz w:val="24"/>
              </w:rPr>
              <w:t>Activity</w:t>
            </w:r>
            <w:r w:rsidR="006758D1">
              <w:rPr>
                <w:spacing w:val="-9"/>
                <w:sz w:val="24"/>
              </w:rPr>
              <w:t xml:space="preserve"> </w:t>
            </w:r>
            <w:r w:rsidR="006758D1">
              <w:rPr>
                <w:spacing w:val="-2"/>
                <w:sz w:val="24"/>
              </w:rPr>
              <w:t>Diagram</w:t>
            </w:r>
          </w:p>
        </w:tc>
        <w:tc>
          <w:tcPr>
            <w:tcW w:w="2177" w:type="dxa"/>
          </w:tcPr>
          <w:p w14:paraId="7F06349C" w14:textId="3765B46F" w:rsidR="00933185" w:rsidRDefault="00096559" w:rsidP="00096559">
            <w:pPr>
              <w:pStyle w:val="TableParagraph"/>
              <w:spacing w:before="116"/>
              <w:rPr>
                <w:sz w:val="24"/>
              </w:rPr>
            </w:pPr>
            <w:r>
              <w:rPr>
                <w:spacing w:val="-5"/>
                <w:sz w:val="24"/>
              </w:rPr>
              <w:t xml:space="preserve">                    </w:t>
            </w:r>
            <w:r w:rsidR="006758D1">
              <w:rPr>
                <w:spacing w:val="-5"/>
                <w:sz w:val="24"/>
              </w:rPr>
              <w:t>1</w:t>
            </w:r>
            <w:r w:rsidR="007579AB">
              <w:rPr>
                <w:spacing w:val="-5"/>
                <w:sz w:val="24"/>
              </w:rPr>
              <w:t>6</w:t>
            </w:r>
          </w:p>
        </w:tc>
      </w:tr>
      <w:tr w:rsidR="00933185" w14:paraId="337E9271" w14:textId="77777777">
        <w:trPr>
          <w:trHeight w:val="573"/>
        </w:trPr>
        <w:tc>
          <w:tcPr>
            <w:tcW w:w="1166" w:type="dxa"/>
          </w:tcPr>
          <w:p w14:paraId="7B4F66E1" w14:textId="1D85C0ED" w:rsidR="00933185" w:rsidRDefault="006758D1">
            <w:pPr>
              <w:pStyle w:val="TableParagraph"/>
              <w:spacing w:before="135"/>
              <w:ind w:left="65"/>
              <w:jc w:val="center"/>
              <w:rPr>
                <w:sz w:val="24"/>
              </w:rPr>
            </w:pPr>
            <w:r>
              <w:rPr>
                <w:spacing w:val="-2"/>
                <w:sz w:val="24"/>
              </w:rPr>
              <w:t>4.3.</w:t>
            </w:r>
            <w:r w:rsidR="007579AB">
              <w:rPr>
                <w:spacing w:val="-2"/>
                <w:sz w:val="24"/>
              </w:rPr>
              <w:t>6</w:t>
            </w:r>
          </w:p>
        </w:tc>
        <w:tc>
          <w:tcPr>
            <w:tcW w:w="4657" w:type="dxa"/>
          </w:tcPr>
          <w:p w14:paraId="302AB515" w14:textId="31503C28" w:rsidR="00933185" w:rsidRDefault="000C668E" w:rsidP="00B2268D">
            <w:pPr>
              <w:pStyle w:val="TableParagraph"/>
              <w:spacing w:before="135"/>
              <w:rPr>
                <w:sz w:val="24"/>
              </w:rPr>
            </w:pPr>
            <w:r w:rsidRPr="00B2268D">
              <w:rPr>
                <w:sz w:val="28"/>
              </w:rPr>
              <w:t xml:space="preserve">         </w:t>
            </w:r>
            <w:r w:rsidR="006758D1">
              <w:rPr>
                <w:sz w:val="24"/>
              </w:rPr>
              <w:t xml:space="preserve">System </w:t>
            </w:r>
            <w:r w:rsidR="006758D1">
              <w:rPr>
                <w:spacing w:val="-2"/>
                <w:sz w:val="24"/>
              </w:rPr>
              <w:t>Architecture</w:t>
            </w:r>
          </w:p>
        </w:tc>
        <w:tc>
          <w:tcPr>
            <w:tcW w:w="2177" w:type="dxa"/>
          </w:tcPr>
          <w:p w14:paraId="7171BD78" w14:textId="0D41912F" w:rsidR="00933185" w:rsidRDefault="00096559" w:rsidP="00096559">
            <w:pPr>
              <w:pStyle w:val="TableParagraph"/>
              <w:spacing w:before="135"/>
              <w:rPr>
                <w:sz w:val="24"/>
              </w:rPr>
            </w:pPr>
            <w:r>
              <w:rPr>
                <w:spacing w:val="-5"/>
                <w:sz w:val="24"/>
              </w:rPr>
              <w:t xml:space="preserve">                    </w:t>
            </w:r>
            <w:r w:rsidR="006758D1">
              <w:rPr>
                <w:spacing w:val="-5"/>
                <w:sz w:val="24"/>
              </w:rPr>
              <w:t>18</w:t>
            </w:r>
          </w:p>
        </w:tc>
      </w:tr>
      <w:tr w:rsidR="00933185" w14:paraId="6D31703E" w14:textId="77777777">
        <w:trPr>
          <w:trHeight w:val="568"/>
        </w:trPr>
        <w:tc>
          <w:tcPr>
            <w:tcW w:w="1166" w:type="dxa"/>
          </w:tcPr>
          <w:p w14:paraId="19C4B79E" w14:textId="77777777" w:rsidR="00933185" w:rsidRDefault="006758D1">
            <w:pPr>
              <w:pStyle w:val="TableParagraph"/>
              <w:spacing w:before="135"/>
              <w:ind w:left="79"/>
              <w:jc w:val="center"/>
              <w:rPr>
                <w:sz w:val="24"/>
              </w:rPr>
            </w:pPr>
            <w:r>
              <w:rPr>
                <w:spacing w:val="-5"/>
                <w:sz w:val="24"/>
              </w:rPr>
              <w:t>6.1</w:t>
            </w:r>
          </w:p>
        </w:tc>
        <w:tc>
          <w:tcPr>
            <w:tcW w:w="4657" w:type="dxa"/>
          </w:tcPr>
          <w:p w14:paraId="2AC4F594" w14:textId="7CAF17A2" w:rsidR="00933185" w:rsidRDefault="000C668E" w:rsidP="00B2268D">
            <w:pPr>
              <w:pStyle w:val="TableParagraph"/>
              <w:spacing w:before="135"/>
              <w:rPr>
                <w:sz w:val="24"/>
              </w:rPr>
            </w:pPr>
            <w:r w:rsidRPr="00B2268D">
              <w:rPr>
                <w:sz w:val="28"/>
              </w:rPr>
              <w:t xml:space="preserve">         </w:t>
            </w:r>
            <w:r w:rsidR="00B6387A">
              <w:rPr>
                <w:sz w:val="24"/>
              </w:rPr>
              <w:t xml:space="preserve">Login and </w:t>
            </w:r>
            <w:proofErr w:type="spellStart"/>
            <w:r w:rsidR="00B6387A">
              <w:rPr>
                <w:sz w:val="24"/>
              </w:rPr>
              <w:t>regstriation</w:t>
            </w:r>
            <w:proofErr w:type="spellEnd"/>
            <w:r w:rsidR="00B6387A">
              <w:rPr>
                <w:sz w:val="24"/>
              </w:rPr>
              <w:t xml:space="preserve"> page</w:t>
            </w:r>
          </w:p>
        </w:tc>
        <w:tc>
          <w:tcPr>
            <w:tcW w:w="2177" w:type="dxa"/>
          </w:tcPr>
          <w:p w14:paraId="610DE5B0" w14:textId="084E4AFA" w:rsidR="00933185" w:rsidRDefault="00096559" w:rsidP="00096559">
            <w:pPr>
              <w:pStyle w:val="TableParagraph"/>
              <w:spacing w:before="135"/>
              <w:rPr>
                <w:sz w:val="24"/>
              </w:rPr>
            </w:pPr>
            <w:r>
              <w:rPr>
                <w:spacing w:val="-5"/>
                <w:sz w:val="24"/>
              </w:rPr>
              <w:t xml:space="preserve">                    </w:t>
            </w:r>
            <w:r w:rsidR="00D635AF">
              <w:rPr>
                <w:spacing w:val="-5"/>
                <w:sz w:val="24"/>
              </w:rPr>
              <w:t>24</w:t>
            </w:r>
          </w:p>
        </w:tc>
      </w:tr>
      <w:tr w:rsidR="00933185" w14:paraId="5E265FFD" w14:textId="77777777">
        <w:trPr>
          <w:trHeight w:val="573"/>
        </w:trPr>
        <w:tc>
          <w:tcPr>
            <w:tcW w:w="1166" w:type="dxa"/>
          </w:tcPr>
          <w:p w14:paraId="1CABFC87" w14:textId="77777777" w:rsidR="00933185" w:rsidRDefault="006758D1">
            <w:pPr>
              <w:pStyle w:val="TableParagraph"/>
              <w:spacing w:before="136"/>
              <w:ind w:left="79"/>
              <w:jc w:val="center"/>
              <w:rPr>
                <w:sz w:val="24"/>
              </w:rPr>
            </w:pPr>
            <w:r>
              <w:rPr>
                <w:spacing w:val="-5"/>
                <w:sz w:val="24"/>
              </w:rPr>
              <w:t>6.2</w:t>
            </w:r>
          </w:p>
        </w:tc>
        <w:tc>
          <w:tcPr>
            <w:tcW w:w="4657" w:type="dxa"/>
          </w:tcPr>
          <w:p w14:paraId="0D038037" w14:textId="38A2F879" w:rsidR="00933185" w:rsidRDefault="000C668E" w:rsidP="00B2268D">
            <w:pPr>
              <w:pStyle w:val="TableParagraph"/>
              <w:spacing w:before="136"/>
              <w:rPr>
                <w:sz w:val="24"/>
              </w:rPr>
            </w:pPr>
            <w:r w:rsidRPr="00B2268D">
              <w:rPr>
                <w:sz w:val="28"/>
              </w:rPr>
              <w:t xml:space="preserve">         </w:t>
            </w:r>
            <w:r w:rsidR="006758D1">
              <w:rPr>
                <w:sz w:val="24"/>
              </w:rPr>
              <w:t>Aft</w:t>
            </w:r>
            <w:r w:rsidR="00B2268D">
              <w:rPr>
                <w:sz w:val="24"/>
              </w:rPr>
              <w:t>e</w:t>
            </w:r>
            <w:r w:rsidR="006758D1">
              <w:rPr>
                <w:sz w:val="24"/>
              </w:rPr>
              <w:t>r</w:t>
            </w:r>
            <w:r w:rsidR="006758D1">
              <w:rPr>
                <w:spacing w:val="-7"/>
                <w:sz w:val="24"/>
              </w:rPr>
              <w:t xml:space="preserve"> </w:t>
            </w:r>
            <w:r w:rsidR="006758D1">
              <w:rPr>
                <w:sz w:val="24"/>
              </w:rPr>
              <w:t>Login</w:t>
            </w:r>
            <w:r w:rsidR="006758D1">
              <w:rPr>
                <w:spacing w:val="-1"/>
                <w:sz w:val="24"/>
              </w:rPr>
              <w:t xml:space="preserve"> </w:t>
            </w:r>
            <w:r w:rsidR="006758D1">
              <w:rPr>
                <w:sz w:val="24"/>
              </w:rPr>
              <w:t>User</w:t>
            </w:r>
            <w:r w:rsidR="006758D1">
              <w:rPr>
                <w:spacing w:val="-2"/>
                <w:sz w:val="24"/>
              </w:rPr>
              <w:t xml:space="preserve"> </w:t>
            </w:r>
            <w:r w:rsidR="006758D1">
              <w:rPr>
                <w:sz w:val="24"/>
              </w:rPr>
              <w:t xml:space="preserve">Home </w:t>
            </w:r>
            <w:r w:rsidR="006758D1">
              <w:rPr>
                <w:spacing w:val="-4"/>
                <w:sz w:val="24"/>
              </w:rPr>
              <w:t>Page</w:t>
            </w:r>
          </w:p>
        </w:tc>
        <w:tc>
          <w:tcPr>
            <w:tcW w:w="2177" w:type="dxa"/>
          </w:tcPr>
          <w:p w14:paraId="5A5A8828" w14:textId="627C7F8E" w:rsidR="00933185" w:rsidRDefault="00096559" w:rsidP="00096559">
            <w:pPr>
              <w:pStyle w:val="TableParagraph"/>
              <w:spacing w:before="136"/>
              <w:rPr>
                <w:sz w:val="24"/>
              </w:rPr>
            </w:pPr>
            <w:r>
              <w:rPr>
                <w:spacing w:val="-5"/>
                <w:sz w:val="24"/>
              </w:rPr>
              <w:t xml:space="preserve">                    </w:t>
            </w:r>
            <w:r w:rsidR="00D635AF">
              <w:rPr>
                <w:spacing w:val="-5"/>
                <w:sz w:val="24"/>
              </w:rPr>
              <w:t>24</w:t>
            </w:r>
          </w:p>
        </w:tc>
      </w:tr>
      <w:tr w:rsidR="00933185" w14:paraId="71F82679" w14:textId="77777777">
        <w:trPr>
          <w:trHeight w:val="575"/>
        </w:trPr>
        <w:tc>
          <w:tcPr>
            <w:tcW w:w="1166" w:type="dxa"/>
          </w:tcPr>
          <w:p w14:paraId="013D579D" w14:textId="77777777" w:rsidR="00933185" w:rsidRDefault="006758D1">
            <w:pPr>
              <w:pStyle w:val="TableParagraph"/>
              <w:spacing w:before="135"/>
              <w:ind w:left="79"/>
              <w:jc w:val="center"/>
              <w:rPr>
                <w:sz w:val="24"/>
              </w:rPr>
            </w:pPr>
            <w:r>
              <w:rPr>
                <w:spacing w:val="-5"/>
                <w:sz w:val="24"/>
              </w:rPr>
              <w:t>6.3</w:t>
            </w:r>
          </w:p>
        </w:tc>
        <w:tc>
          <w:tcPr>
            <w:tcW w:w="4657" w:type="dxa"/>
          </w:tcPr>
          <w:p w14:paraId="2956C853" w14:textId="6BA89494" w:rsidR="00933185" w:rsidRPr="00B6387A" w:rsidRDefault="00B2268D" w:rsidP="00B6387A">
            <w:pPr>
              <w:spacing w:before="1"/>
              <w:ind w:right="1315"/>
              <w:rPr>
                <w:sz w:val="28"/>
              </w:rPr>
            </w:pPr>
            <w:r w:rsidRPr="00B2268D">
              <w:rPr>
                <w:sz w:val="28"/>
              </w:rPr>
              <w:t xml:space="preserve">         </w:t>
            </w:r>
            <w:r w:rsidR="00B6387A">
              <w:rPr>
                <w:sz w:val="28"/>
              </w:rPr>
              <w:t>Logo detecting on a car</w:t>
            </w:r>
          </w:p>
        </w:tc>
        <w:tc>
          <w:tcPr>
            <w:tcW w:w="2177" w:type="dxa"/>
          </w:tcPr>
          <w:p w14:paraId="014FEB07" w14:textId="6AC09362" w:rsidR="00933185" w:rsidRDefault="00096559" w:rsidP="00096559">
            <w:pPr>
              <w:pStyle w:val="TableParagraph"/>
              <w:spacing w:before="135"/>
              <w:rPr>
                <w:sz w:val="24"/>
              </w:rPr>
            </w:pPr>
            <w:r>
              <w:rPr>
                <w:spacing w:val="-5"/>
                <w:sz w:val="24"/>
              </w:rPr>
              <w:t xml:space="preserve">                    </w:t>
            </w:r>
            <w:r w:rsidR="001006E9">
              <w:rPr>
                <w:sz w:val="24"/>
              </w:rPr>
              <w:t>25</w:t>
            </w:r>
          </w:p>
        </w:tc>
      </w:tr>
      <w:tr w:rsidR="00B6387A" w14:paraId="7C834219" w14:textId="77777777">
        <w:trPr>
          <w:trHeight w:val="551"/>
        </w:trPr>
        <w:tc>
          <w:tcPr>
            <w:tcW w:w="1166" w:type="dxa"/>
          </w:tcPr>
          <w:p w14:paraId="57E8D79F" w14:textId="77777777" w:rsidR="00B6387A" w:rsidRDefault="00B6387A" w:rsidP="00B6387A">
            <w:pPr>
              <w:pStyle w:val="TableParagraph"/>
              <w:spacing w:before="133"/>
              <w:ind w:left="79"/>
              <w:jc w:val="center"/>
              <w:rPr>
                <w:sz w:val="24"/>
              </w:rPr>
            </w:pPr>
            <w:r>
              <w:rPr>
                <w:spacing w:val="-5"/>
                <w:sz w:val="24"/>
              </w:rPr>
              <w:t>6.4</w:t>
            </w:r>
          </w:p>
        </w:tc>
        <w:tc>
          <w:tcPr>
            <w:tcW w:w="4657" w:type="dxa"/>
          </w:tcPr>
          <w:p w14:paraId="1AA4CC80" w14:textId="75F13F55" w:rsidR="00B6387A" w:rsidRDefault="007A3BCB" w:rsidP="00B6387A">
            <w:pPr>
              <w:pStyle w:val="TableParagraph"/>
              <w:spacing w:before="133"/>
              <w:rPr>
                <w:sz w:val="24"/>
              </w:rPr>
            </w:pPr>
            <w:r w:rsidRPr="00B2268D">
              <w:rPr>
                <w:sz w:val="28"/>
              </w:rPr>
              <w:t xml:space="preserve">         </w:t>
            </w:r>
            <w:r w:rsidR="00B6387A">
              <w:rPr>
                <w:sz w:val="28"/>
              </w:rPr>
              <w:t>Logo detecting on a toy car</w:t>
            </w:r>
          </w:p>
        </w:tc>
        <w:tc>
          <w:tcPr>
            <w:tcW w:w="2177" w:type="dxa"/>
          </w:tcPr>
          <w:p w14:paraId="3F4606E4" w14:textId="7E14E5A7" w:rsidR="00B6387A" w:rsidRDefault="00096559" w:rsidP="00096559">
            <w:pPr>
              <w:pStyle w:val="TableParagraph"/>
              <w:spacing w:before="133"/>
              <w:rPr>
                <w:sz w:val="24"/>
              </w:rPr>
            </w:pPr>
            <w:r>
              <w:rPr>
                <w:spacing w:val="-5"/>
                <w:sz w:val="24"/>
              </w:rPr>
              <w:t xml:space="preserve">                    </w:t>
            </w:r>
            <w:r w:rsidR="001006E9">
              <w:rPr>
                <w:spacing w:val="-5"/>
                <w:sz w:val="24"/>
              </w:rPr>
              <w:t>25</w:t>
            </w:r>
          </w:p>
        </w:tc>
      </w:tr>
      <w:tr w:rsidR="00B6387A" w14:paraId="1920C752" w14:textId="77777777">
        <w:trPr>
          <w:trHeight w:val="573"/>
        </w:trPr>
        <w:tc>
          <w:tcPr>
            <w:tcW w:w="1166" w:type="dxa"/>
          </w:tcPr>
          <w:p w14:paraId="528BC127" w14:textId="77777777" w:rsidR="00B6387A" w:rsidRDefault="00B6387A" w:rsidP="00B6387A">
            <w:pPr>
              <w:pStyle w:val="TableParagraph"/>
              <w:spacing w:before="138"/>
              <w:ind w:left="79"/>
              <w:jc w:val="center"/>
              <w:rPr>
                <w:sz w:val="24"/>
              </w:rPr>
            </w:pPr>
            <w:r>
              <w:rPr>
                <w:spacing w:val="-5"/>
                <w:sz w:val="24"/>
              </w:rPr>
              <w:t>6.5</w:t>
            </w:r>
          </w:p>
        </w:tc>
        <w:tc>
          <w:tcPr>
            <w:tcW w:w="4657" w:type="dxa"/>
          </w:tcPr>
          <w:p w14:paraId="567DC99C" w14:textId="26F4C1A4" w:rsidR="00B6387A" w:rsidRDefault="007A3BCB" w:rsidP="00B6387A">
            <w:pPr>
              <w:pStyle w:val="TableParagraph"/>
              <w:spacing w:before="138"/>
              <w:ind w:right="69"/>
              <w:rPr>
                <w:sz w:val="24"/>
              </w:rPr>
            </w:pPr>
            <w:r w:rsidRPr="00B2268D">
              <w:rPr>
                <w:sz w:val="28"/>
              </w:rPr>
              <w:t xml:space="preserve">         </w:t>
            </w:r>
            <w:r w:rsidR="00B6387A">
              <w:rPr>
                <w:sz w:val="28"/>
              </w:rPr>
              <w:t>Logo detecting of a company</w:t>
            </w:r>
          </w:p>
        </w:tc>
        <w:tc>
          <w:tcPr>
            <w:tcW w:w="2177" w:type="dxa"/>
          </w:tcPr>
          <w:p w14:paraId="32AC5AB6" w14:textId="1B969CAD" w:rsidR="00B6387A" w:rsidRDefault="00096559" w:rsidP="00096559">
            <w:pPr>
              <w:pStyle w:val="TableParagraph"/>
              <w:spacing w:before="138"/>
              <w:rPr>
                <w:sz w:val="24"/>
              </w:rPr>
            </w:pPr>
            <w:r>
              <w:rPr>
                <w:spacing w:val="-5"/>
                <w:sz w:val="24"/>
              </w:rPr>
              <w:t xml:space="preserve">                    </w:t>
            </w:r>
            <w:r w:rsidR="001006E9">
              <w:rPr>
                <w:spacing w:val="-5"/>
                <w:sz w:val="24"/>
              </w:rPr>
              <w:t>26</w:t>
            </w:r>
          </w:p>
        </w:tc>
      </w:tr>
      <w:tr w:rsidR="00B6387A" w14:paraId="5C81D452" w14:textId="77777777">
        <w:trPr>
          <w:trHeight w:val="520"/>
        </w:trPr>
        <w:tc>
          <w:tcPr>
            <w:tcW w:w="1166" w:type="dxa"/>
          </w:tcPr>
          <w:p w14:paraId="198B480B" w14:textId="77777777" w:rsidR="00B6387A" w:rsidRDefault="00B6387A" w:rsidP="00B6387A">
            <w:pPr>
              <w:pStyle w:val="TableParagraph"/>
              <w:spacing w:before="119"/>
              <w:ind w:left="79"/>
              <w:jc w:val="center"/>
              <w:rPr>
                <w:sz w:val="24"/>
              </w:rPr>
            </w:pPr>
            <w:r>
              <w:rPr>
                <w:spacing w:val="-5"/>
                <w:sz w:val="24"/>
              </w:rPr>
              <w:t>6.6</w:t>
            </w:r>
          </w:p>
        </w:tc>
        <w:tc>
          <w:tcPr>
            <w:tcW w:w="4657" w:type="dxa"/>
          </w:tcPr>
          <w:p w14:paraId="0F578AC4" w14:textId="2BCCE9C7" w:rsidR="00B6387A" w:rsidRDefault="00B6387A" w:rsidP="00B6387A">
            <w:pPr>
              <w:pStyle w:val="TableParagraph"/>
              <w:spacing w:before="119"/>
              <w:ind w:left="579"/>
              <w:rPr>
                <w:sz w:val="24"/>
              </w:rPr>
            </w:pPr>
            <w:r>
              <w:rPr>
                <w:sz w:val="28"/>
              </w:rPr>
              <w:t xml:space="preserve"> Logo detecting on a truck</w:t>
            </w:r>
          </w:p>
        </w:tc>
        <w:tc>
          <w:tcPr>
            <w:tcW w:w="2177" w:type="dxa"/>
          </w:tcPr>
          <w:p w14:paraId="2C734098" w14:textId="7C11614F" w:rsidR="00B6387A" w:rsidRDefault="00096559" w:rsidP="00096559">
            <w:pPr>
              <w:pStyle w:val="TableParagraph"/>
              <w:spacing w:before="119"/>
              <w:rPr>
                <w:sz w:val="24"/>
              </w:rPr>
            </w:pPr>
            <w:r>
              <w:rPr>
                <w:spacing w:val="-5"/>
                <w:sz w:val="24"/>
              </w:rPr>
              <w:t xml:space="preserve">                    </w:t>
            </w:r>
            <w:r w:rsidR="001006E9">
              <w:rPr>
                <w:spacing w:val="-5"/>
                <w:sz w:val="24"/>
              </w:rPr>
              <w:t>26</w:t>
            </w:r>
          </w:p>
        </w:tc>
      </w:tr>
      <w:tr w:rsidR="00B6387A" w14:paraId="127DF017" w14:textId="77777777">
        <w:trPr>
          <w:trHeight w:val="589"/>
        </w:trPr>
        <w:tc>
          <w:tcPr>
            <w:tcW w:w="1166" w:type="dxa"/>
          </w:tcPr>
          <w:p w14:paraId="7BBB241A" w14:textId="77777777" w:rsidR="00B6387A" w:rsidRDefault="00B6387A" w:rsidP="00B6387A">
            <w:pPr>
              <w:pStyle w:val="TableParagraph"/>
              <w:spacing w:before="119"/>
              <w:ind w:left="79"/>
              <w:jc w:val="center"/>
              <w:rPr>
                <w:sz w:val="24"/>
              </w:rPr>
            </w:pPr>
            <w:r>
              <w:rPr>
                <w:spacing w:val="-5"/>
                <w:sz w:val="24"/>
              </w:rPr>
              <w:t>6.7</w:t>
            </w:r>
          </w:p>
        </w:tc>
        <w:tc>
          <w:tcPr>
            <w:tcW w:w="4657" w:type="dxa"/>
          </w:tcPr>
          <w:p w14:paraId="5565033D" w14:textId="06B072E4" w:rsidR="00B6387A" w:rsidRDefault="007A3BCB" w:rsidP="007A3BCB">
            <w:pPr>
              <w:pStyle w:val="TableParagraph"/>
              <w:spacing w:before="119"/>
              <w:rPr>
                <w:sz w:val="24"/>
              </w:rPr>
            </w:pPr>
            <w:r w:rsidRPr="00B2268D">
              <w:rPr>
                <w:sz w:val="28"/>
              </w:rPr>
              <w:t xml:space="preserve">         </w:t>
            </w:r>
            <w:r w:rsidR="00B6387A">
              <w:rPr>
                <w:sz w:val="28"/>
              </w:rPr>
              <w:t>Logo detecting on a car</w:t>
            </w:r>
          </w:p>
        </w:tc>
        <w:tc>
          <w:tcPr>
            <w:tcW w:w="2177" w:type="dxa"/>
          </w:tcPr>
          <w:p w14:paraId="1F3A1680" w14:textId="72BB9682" w:rsidR="00B6387A" w:rsidRDefault="00096559" w:rsidP="00096559">
            <w:pPr>
              <w:pStyle w:val="TableParagraph"/>
              <w:spacing w:before="119"/>
              <w:rPr>
                <w:sz w:val="24"/>
              </w:rPr>
            </w:pPr>
            <w:r>
              <w:rPr>
                <w:spacing w:val="-5"/>
                <w:sz w:val="24"/>
              </w:rPr>
              <w:t xml:space="preserve">                    </w:t>
            </w:r>
            <w:r w:rsidR="001006E9">
              <w:rPr>
                <w:spacing w:val="-5"/>
                <w:sz w:val="24"/>
              </w:rPr>
              <w:t>27</w:t>
            </w:r>
          </w:p>
        </w:tc>
      </w:tr>
      <w:tr w:rsidR="00B6387A" w14:paraId="5B8AA022" w14:textId="77777777">
        <w:trPr>
          <w:trHeight w:val="617"/>
        </w:trPr>
        <w:tc>
          <w:tcPr>
            <w:tcW w:w="1166" w:type="dxa"/>
          </w:tcPr>
          <w:p w14:paraId="04704FB1" w14:textId="77777777" w:rsidR="00B6387A" w:rsidRDefault="00B6387A" w:rsidP="00B6387A">
            <w:pPr>
              <w:pStyle w:val="TableParagraph"/>
              <w:spacing w:before="119"/>
              <w:ind w:left="79"/>
              <w:jc w:val="center"/>
              <w:rPr>
                <w:sz w:val="24"/>
              </w:rPr>
            </w:pPr>
            <w:r>
              <w:rPr>
                <w:spacing w:val="-5"/>
                <w:sz w:val="24"/>
              </w:rPr>
              <w:t>6.8</w:t>
            </w:r>
          </w:p>
        </w:tc>
        <w:tc>
          <w:tcPr>
            <w:tcW w:w="4657" w:type="dxa"/>
          </w:tcPr>
          <w:p w14:paraId="63ADE8A7" w14:textId="494CC224" w:rsidR="00B6387A" w:rsidRDefault="007A3BCB" w:rsidP="007A3BCB">
            <w:pPr>
              <w:pStyle w:val="TableParagraph"/>
              <w:spacing w:before="119"/>
              <w:ind w:right="105"/>
              <w:rPr>
                <w:sz w:val="24"/>
              </w:rPr>
            </w:pPr>
            <w:r w:rsidRPr="00B2268D">
              <w:rPr>
                <w:sz w:val="28"/>
              </w:rPr>
              <w:t xml:space="preserve">         </w:t>
            </w:r>
            <w:r w:rsidR="00B6387A">
              <w:rPr>
                <w:sz w:val="28"/>
              </w:rPr>
              <w:t>Logo detecting on a watch</w:t>
            </w:r>
          </w:p>
        </w:tc>
        <w:tc>
          <w:tcPr>
            <w:tcW w:w="2177" w:type="dxa"/>
          </w:tcPr>
          <w:p w14:paraId="21C34714" w14:textId="031FB462" w:rsidR="00B6387A" w:rsidRDefault="00096559" w:rsidP="00096559">
            <w:pPr>
              <w:pStyle w:val="TableParagraph"/>
              <w:spacing w:before="119"/>
              <w:rPr>
                <w:sz w:val="24"/>
              </w:rPr>
            </w:pPr>
            <w:r>
              <w:rPr>
                <w:spacing w:val="-5"/>
                <w:sz w:val="24"/>
              </w:rPr>
              <w:t xml:space="preserve">                    </w:t>
            </w:r>
            <w:r w:rsidR="001006E9">
              <w:rPr>
                <w:spacing w:val="-5"/>
                <w:sz w:val="24"/>
              </w:rPr>
              <w:t>27</w:t>
            </w:r>
          </w:p>
        </w:tc>
      </w:tr>
      <w:tr w:rsidR="00B6387A" w14:paraId="5E1E8F2F" w14:textId="77777777">
        <w:trPr>
          <w:trHeight w:val="613"/>
        </w:trPr>
        <w:tc>
          <w:tcPr>
            <w:tcW w:w="1166" w:type="dxa"/>
          </w:tcPr>
          <w:p w14:paraId="702E1855" w14:textId="77777777" w:rsidR="00B6387A" w:rsidRDefault="00B6387A" w:rsidP="00B6387A">
            <w:pPr>
              <w:pStyle w:val="TableParagraph"/>
              <w:spacing w:before="119"/>
              <w:ind w:left="79"/>
              <w:jc w:val="center"/>
              <w:rPr>
                <w:sz w:val="24"/>
              </w:rPr>
            </w:pPr>
            <w:r>
              <w:rPr>
                <w:spacing w:val="-5"/>
                <w:sz w:val="24"/>
              </w:rPr>
              <w:t>6.9</w:t>
            </w:r>
          </w:p>
        </w:tc>
        <w:tc>
          <w:tcPr>
            <w:tcW w:w="4657" w:type="dxa"/>
          </w:tcPr>
          <w:p w14:paraId="336868DE" w14:textId="227B7B71" w:rsidR="00B6387A" w:rsidRDefault="007A3BCB" w:rsidP="007A3BCB">
            <w:pPr>
              <w:pStyle w:val="TableParagraph"/>
              <w:spacing w:before="119"/>
              <w:rPr>
                <w:sz w:val="24"/>
              </w:rPr>
            </w:pPr>
            <w:r w:rsidRPr="00B2268D">
              <w:rPr>
                <w:sz w:val="28"/>
              </w:rPr>
              <w:t xml:space="preserve">         </w:t>
            </w:r>
            <w:r w:rsidR="00B6387A">
              <w:rPr>
                <w:sz w:val="28"/>
              </w:rPr>
              <w:t>Logo detecting on a building</w:t>
            </w:r>
          </w:p>
        </w:tc>
        <w:tc>
          <w:tcPr>
            <w:tcW w:w="2177" w:type="dxa"/>
          </w:tcPr>
          <w:p w14:paraId="478BED61" w14:textId="3EDA1D09" w:rsidR="00B6387A" w:rsidRDefault="00096559" w:rsidP="00096559">
            <w:pPr>
              <w:pStyle w:val="TableParagraph"/>
              <w:spacing w:before="119"/>
              <w:rPr>
                <w:sz w:val="24"/>
              </w:rPr>
            </w:pPr>
            <w:r>
              <w:rPr>
                <w:spacing w:val="-5"/>
                <w:sz w:val="24"/>
              </w:rPr>
              <w:t xml:space="preserve">                    </w:t>
            </w:r>
            <w:r w:rsidR="001006E9">
              <w:rPr>
                <w:spacing w:val="-5"/>
                <w:sz w:val="24"/>
              </w:rPr>
              <w:t>28</w:t>
            </w:r>
          </w:p>
        </w:tc>
      </w:tr>
    </w:tbl>
    <w:p w14:paraId="6A2828CF" w14:textId="77777777" w:rsidR="00933185" w:rsidRDefault="00933185">
      <w:pPr>
        <w:rPr>
          <w:sz w:val="2"/>
          <w:szCs w:val="2"/>
        </w:rPr>
      </w:pPr>
    </w:p>
    <w:p w14:paraId="21B28D54" w14:textId="77777777" w:rsidR="00933185" w:rsidRDefault="00933185">
      <w:pPr>
        <w:rPr>
          <w:sz w:val="2"/>
          <w:szCs w:val="2"/>
        </w:rPr>
        <w:sectPr w:rsidR="00933185">
          <w:footerReference w:type="default" r:id="rId16"/>
          <w:pgSz w:w="11940" w:h="16860"/>
          <w:pgMar w:top="1380" w:right="425" w:bottom="1280" w:left="708" w:header="0" w:footer="1082" w:gutter="0"/>
          <w:cols w:space="720"/>
        </w:sectPr>
      </w:pPr>
    </w:p>
    <w:p w14:paraId="59E49A38" w14:textId="77777777" w:rsidR="00933185" w:rsidRDefault="006758D1">
      <w:pPr>
        <w:pStyle w:val="Heading3"/>
        <w:spacing w:before="71"/>
        <w:ind w:left="1425" w:right="1315"/>
        <w:jc w:val="center"/>
      </w:pPr>
      <w:bookmarkStart w:id="0" w:name="OLE_LINK2"/>
      <w:r>
        <w:lastRenderedPageBreak/>
        <w:t>LIST</w:t>
      </w:r>
      <w:r>
        <w:rPr>
          <w:spacing w:val="-15"/>
        </w:rPr>
        <w:t xml:space="preserve"> </w:t>
      </w:r>
      <w:r>
        <w:t>OF</w:t>
      </w:r>
      <w:r>
        <w:rPr>
          <w:spacing w:val="-16"/>
        </w:rPr>
        <w:t xml:space="preserve"> </w:t>
      </w:r>
      <w:r>
        <w:t>ACRONYMS</w:t>
      </w:r>
      <w:r>
        <w:rPr>
          <w:spacing w:val="-13"/>
        </w:rPr>
        <w:t xml:space="preserve"> </w:t>
      </w:r>
      <w:r>
        <w:t>AND</w:t>
      </w:r>
      <w:r>
        <w:rPr>
          <w:spacing w:val="-11"/>
        </w:rPr>
        <w:t xml:space="preserve"> </w:t>
      </w:r>
      <w:r>
        <w:rPr>
          <w:spacing w:val="-2"/>
        </w:rPr>
        <w:t>DEFINITIONS</w:t>
      </w:r>
    </w:p>
    <w:bookmarkEnd w:id="0"/>
    <w:p w14:paraId="31FD33DB" w14:textId="77777777" w:rsidR="00933185" w:rsidRDefault="00933185">
      <w:pPr>
        <w:pStyle w:val="BodyText"/>
        <w:rPr>
          <w:b/>
          <w:sz w:val="20"/>
        </w:rPr>
      </w:pPr>
    </w:p>
    <w:p w14:paraId="59BB2668" w14:textId="77777777" w:rsidR="00933185" w:rsidRDefault="00933185">
      <w:pPr>
        <w:pStyle w:val="BodyText"/>
        <w:rPr>
          <w:b/>
          <w:sz w:val="20"/>
        </w:rPr>
      </w:pPr>
    </w:p>
    <w:p w14:paraId="7BBD596A" w14:textId="77777777" w:rsidR="00933185" w:rsidRDefault="00933185">
      <w:pPr>
        <w:pStyle w:val="BodyText"/>
        <w:rPr>
          <w:b/>
          <w:sz w:val="20"/>
        </w:rPr>
      </w:pPr>
    </w:p>
    <w:p w14:paraId="2A1C3E75" w14:textId="77777777" w:rsidR="00933185" w:rsidRDefault="00933185">
      <w:pPr>
        <w:pStyle w:val="BodyText"/>
        <w:rPr>
          <w:b/>
          <w:sz w:val="20"/>
        </w:rPr>
      </w:pPr>
    </w:p>
    <w:p w14:paraId="1894C73A" w14:textId="77777777" w:rsidR="00933185" w:rsidRDefault="00933185">
      <w:pPr>
        <w:pStyle w:val="BodyText"/>
        <w:rPr>
          <w:b/>
          <w:sz w:val="20"/>
        </w:rPr>
      </w:pPr>
    </w:p>
    <w:p w14:paraId="1EABC2CE" w14:textId="77777777" w:rsidR="00933185" w:rsidRDefault="00933185">
      <w:pPr>
        <w:pStyle w:val="BodyText"/>
        <w:rPr>
          <w:b/>
          <w:sz w:val="20"/>
        </w:rPr>
      </w:pPr>
    </w:p>
    <w:p w14:paraId="3E5D1E4B" w14:textId="77777777" w:rsidR="00933185" w:rsidRDefault="00933185">
      <w:pPr>
        <w:pStyle w:val="BodyText"/>
        <w:rPr>
          <w:b/>
          <w:sz w:val="20"/>
        </w:rPr>
      </w:pPr>
    </w:p>
    <w:p w14:paraId="15600BB3" w14:textId="77777777" w:rsidR="00933185" w:rsidRDefault="00933185">
      <w:pPr>
        <w:pStyle w:val="BodyText"/>
        <w:rPr>
          <w:b/>
          <w:sz w:val="20"/>
        </w:rPr>
      </w:pPr>
    </w:p>
    <w:p w14:paraId="20AD8D73" w14:textId="77777777" w:rsidR="00933185" w:rsidRDefault="00933185">
      <w:pPr>
        <w:pStyle w:val="BodyText"/>
        <w:spacing w:before="41"/>
        <w:rPr>
          <w:b/>
          <w:sz w:val="20"/>
        </w:rPr>
      </w:pPr>
    </w:p>
    <w:tbl>
      <w:tblPr>
        <w:tblW w:w="0" w:type="auto"/>
        <w:tblInd w:w="1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12"/>
        <w:gridCol w:w="2475"/>
        <w:gridCol w:w="4795"/>
      </w:tblGrid>
      <w:tr w:rsidR="00933185" w14:paraId="65EE6120" w14:textId="77777777" w:rsidTr="006A6803">
        <w:trPr>
          <w:trHeight w:val="796"/>
        </w:trPr>
        <w:tc>
          <w:tcPr>
            <w:tcW w:w="1112" w:type="dxa"/>
          </w:tcPr>
          <w:p w14:paraId="3D1829D4" w14:textId="77777777" w:rsidR="00933185" w:rsidRDefault="006758D1">
            <w:pPr>
              <w:pStyle w:val="TableParagraph"/>
              <w:spacing w:before="204"/>
              <w:ind w:left="108" w:right="39"/>
              <w:jc w:val="center"/>
              <w:rPr>
                <w:b/>
                <w:sz w:val="28"/>
              </w:rPr>
            </w:pPr>
            <w:proofErr w:type="spellStart"/>
            <w:r>
              <w:rPr>
                <w:b/>
                <w:spacing w:val="-2"/>
                <w:sz w:val="28"/>
              </w:rPr>
              <w:t>S.No</w:t>
            </w:r>
            <w:proofErr w:type="spellEnd"/>
            <w:r>
              <w:rPr>
                <w:b/>
                <w:spacing w:val="-2"/>
                <w:sz w:val="28"/>
              </w:rPr>
              <w:t>.</w:t>
            </w:r>
          </w:p>
        </w:tc>
        <w:tc>
          <w:tcPr>
            <w:tcW w:w="2475" w:type="dxa"/>
          </w:tcPr>
          <w:p w14:paraId="63097491" w14:textId="77777777" w:rsidR="00933185" w:rsidRDefault="006758D1">
            <w:pPr>
              <w:pStyle w:val="TableParagraph"/>
              <w:spacing w:before="204"/>
              <w:ind w:left="364"/>
              <w:rPr>
                <w:b/>
                <w:sz w:val="28"/>
              </w:rPr>
            </w:pPr>
            <w:r>
              <w:rPr>
                <w:b/>
                <w:spacing w:val="-2"/>
                <w:sz w:val="28"/>
              </w:rPr>
              <w:t>Acronym</w:t>
            </w:r>
          </w:p>
        </w:tc>
        <w:tc>
          <w:tcPr>
            <w:tcW w:w="4795" w:type="dxa"/>
          </w:tcPr>
          <w:p w14:paraId="7CC9D49C" w14:textId="77777777" w:rsidR="00933185" w:rsidRDefault="006758D1">
            <w:pPr>
              <w:pStyle w:val="TableParagraph"/>
              <w:spacing w:before="204"/>
              <w:ind w:left="719"/>
              <w:rPr>
                <w:b/>
                <w:sz w:val="28"/>
              </w:rPr>
            </w:pPr>
            <w:r>
              <w:rPr>
                <w:b/>
                <w:spacing w:val="-2"/>
                <w:sz w:val="28"/>
              </w:rPr>
              <w:t>Definition</w:t>
            </w:r>
          </w:p>
        </w:tc>
      </w:tr>
      <w:tr w:rsidR="00933185" w14:paraId="200E7E4D" w14:textId="77777777" w:rsidTr="006A6803">
        <w:trPr>
          <w:trHeight w:val="858"/>
        </w:trPr>
        <w:tc>
          <w:tcPr>
            <w:tcW w:w="1112" w:type="dxa"/>
          </w:tcPr>
          <w:p w14:paraId="0510FD98" w14:textId="77777777" w:rsidR="00933185" w:rsidRDefault="006758D1">
            <w:pPr>
              <w:pStyle w:val="TableParagraph"/>
              <w:spacing w:before="275"/>
              <w:ind w:left="69" w:right="108"/>
              <w:jc w:val="center"/>
              <w:rPr>
                <w:sz w:val="24"/>
              </w:rPr>
            </w:pPr>
            <w:r>
              <w:rPr>
                <w:spacing w:val="-5"/>
                <w:sz w:val="24"/>
              </w:rPr>
              <w:t>1.</w:t>
            </w:r>
          </w:p>
        </w:tc>
        <w:tc>
          <w:tcPr>
            <w:tcW w:w="2475" w:type="dxa"/>
          </w:tcPr>
          <w:p w14:paraId="77DD5215" w14:textId="77777777" w:rsidR="00933185" w:rsidRDefault="006758D1">
            <w:pPr>
              <w:pStyle w:val="TableParagraph"/>
              <w:spacing w:before="268"/>
              <w:ind w:left="647"/>
              <w:rPr>
                <w:sz w:val="24"/>
              </w:rPr>
            </w:pPr>
            <w:r>
              <w:rPr>
                <w:spacing w:val="-4"/>
                <w:sz w:val="24"/>
              </w:rPr>
              <w:t>YOLO</w:t>
            </w:r>
          </w:p>
        </w:tc>
        <w:tc>
          <w:tcPr>
            <w:tcW w:w="4795" w:type="dxa"/>
          </w:tcPr>
          <w:p w14:paraId="00A2F3BB" w14:textId="77777777" w:rsidR="00933185" w:rsidRDefault="00933185">
            <w:pPr>
              <w:pStyle w:val="TableParagraph"/>
              <w:spacing w:before="17"/>
              <w:rPr>
                <w:b/>
              </w:rPr>
            </w:pPr>
          </w:p>
          <w:p w14:paraId="066D0968" w14:textId="32BE5D97" w:rsidR="00933185" w:rsidRDefault="006A6803" w:rsidP="006C3D4E">
            <w:pPr>
              <w:pStyle w:val="TableParagraph"/>
              <w:spacing w:before="0"/>
            </w:pPr>
            <w:r>
              <w:t xml:space="preserve"> </w:t>
            </w:r>
            <w:r w:rsidR="006758D1">
              <w:t>You</w:t>
            </w:r>
            <w:r w:rsidR="006758D1">
              <w:rPr>
                <w:spacing w:val="-14"/>
              </w:rPr>
              <w:t xml:space="preserve"> </w:t>
            </w:r>
            <w:r w:rsidR="006758D1">
              <w:t>Only</w:t>
            </w:r>
            <w:r w:rsidR="006758D1">
              <w:rPr>
                <w:spacing w:val="-3"/>
              </w:rPr>
              <w:t xml:space="preserve"> </w:t>
            </w:r>
            <w:r w:rsidR="006758D1">
              <w:t>Look</w:t>
            </w:r>
            <w:r w:rsidR="006758D1">
              <w:rPr>
                <w:spacing w:val="-7"/>
              </w:rPr>
              <w:t xml:space="preserve"> </w:t>
            </w:r>
            <w:r w:rsidR="006758D1">
              <w:rPr>
                <w:spacing w:val="-4"/>
              </w:rPr>
              <w:t>Once</w:t>
            </w:r>
          </w:p>
        </w:tc>
      </w:tr>
      <w:tr w:rsidR="00933185" w14:paraId="7A3E7D74" w14:textId="77777777" w:rsidTr="006A6803">
        <w:trPr>
          <w:trHeight w:val="606"/>
        </w:trPr>
        <w:tc>
          <w:tcPr>
            <w:tcW w:w="1112" w:type="dxa"/>
          </w:tcPr>
          <w:p w14:paraId="671012B1" w14:textId="77777777" w:rsidR="00933185" w:rsidRDefault="006758D1">
            <w:pPr>
              <w:pStyle w:val="TableParagraph"/>
              <w:spacing w:before="123"/>
              <w:ind w:left="69" w:right="108"/>
              <w:jc w:val="center"/>
              <w:rPr>
                <w:sz w:val="24"/>
              </w:rPr>
            </w:pPr>
            <w:r>
              <w:rPr>
                <w:spacing w:val="-5"/>
                <w:sz w:val="24"/>
              </w:rPr>
              <w:t>2.</w:t>
            </w:r>
          </w:p>
        </w:tc>
        <w:tc>
          <w:tcPr>
            <w:tcW w:w="2475" w:type="dxa"/>
          </w:tcPr>
          <w:p w14:paraId="6EA9EC1F" w14:textId="166824EA" w:rsidR="00933185" w:rsidRDefault="009E2D20">
            <w:pPr>
              <w:pStyle w:val="TableParagraph"/>
              <w:spacing w:before="123"/>
              <w:ind w:left="647"/>
              <w:rPr>
                <w:sz w:val="24"/>
              </w:rPr>
            </w:pPr>
            <w:r w:rsidRPr="009E2D20">
              <w:rPr>
                <w:spacing w:val="-4"/>
                <w:sz w:val="24"/>
              </w:rPr>
              <w:t>R-CNN</w:t>
            </w:r>
          </w:p>
        </w:tc>
        <w:tc>
          <w:tcPr>
            <w:tcW w:w="4795" w:type="dxa"/>
          </w:tcPr>
          <w:p w14:paraId="07D4654A" w14:textId="4C193083" w:rsidR="00933185" w:rsidRDefault="006A6803" w:rsidP="006C3D4E">
            <w:pPr>
              <w:pStyle w:val="TableParagraph"/>
              <w:spacing w:before="123"/>
              <w:rPr>
                <w:sz w:val="24"/>
              </w:rPr>
            </w:pPr>
            <w:r>
              <w:rPr>
                <w:sz w:val="24"/>
              </w:rPr>
              <w:t xml:space="preserve"> </w:t>
            </w:r>
            <w:r w:rsidR="009E2D20" w:rsidRPr="009E2D20">
              <w:rPr>
                <w:sz w:val="24"/>
              </w:rPr>
              <w:t>Region-based Convolutiona</w:t>
            </w:r>
            <w:r>
              <w:rPr>
                <w:sz w:val="24"/>
              </w:rPr>
              <w:t>l</w:t>
            </w:r>
            <w:r w:rsidR="009E2D20" w:rsidRPr="009E2D20">
              <w:rPr>
                <w:sz w:val="24"/>
              </w:rPr>
              <w:t xml:space="preserve"> Neura</w:t>
            </w:r>
            <w:r w:rsidR="006C3D4E">
              <w:rPr>
                <w:sz w:val="24"/>
              </w:rPr>
              <w:t>l</w:t>
            </w:r>
            <w:r>
              <w:rPr>
                <w:sz w:val="24"/>
              </w:rPr>
              <w:t xml:space="preserve"> Network</w:t>
            </w:r>
          </w:p>
        </w:tc>
      </w:tr>
      <w:tr w:rsidR="00933185" w14:paraId="609D6AEB" w14:textId="77777777" w:rsidTr="006A6803">
        <w:trPr>
          <w:trHeight w:val="604"/>
        </w:trPr>
        <w:tc>
          <w:tcPr>
            <w:tcW w:w="1112" w:type="dxa"/>
          </w:tcPr>
          <w:p w14:paraId="4A5FC679" w14:textId="77777777" w:rsidR="00933185" w:rsidRDefault="006758D1">
            <w:pPr>
              <w:pStyle w:val="TableParagraph"/>
              <w:spacing w:before="121"/>
              <w:ind w:left="69" w:right="108"/>
              <w:jc w:val="center"/>
              <w:rPr>
                <w:sz w:val="24"/>
              </w:rPr>
            </w:pPr>
            <w:r>
              <w:rPr>
                <w:spacing w:val="-5"/>
                <w:sz w:val="24"/>
              </w:rPr>
              <w:t>3.</w:t>
            </w:r>
          </w:p>
        </w:tc>
        <w:tc>
          <w:tcPr>
            <w:tcW w:w="2475" w:type="dxa"/>
          </w:tcPr>
          <w:p w14:paraId="574DE932" w14:textId="2A8EA56B" w:rsidR="00933185" w:rsidRDefault="009E2D20">
            <w:pPr>
              <w:pStyle w:val="TableParagraph"/>
              <w:spacing w:before="121"/>
              <w:ind w:left="647"/>
              <w:rPr>
                <w:sz w:val="24"/>
              </w:rPr>
            </w:pPr>
            <w:r>
              <w:rPr>
                <w:spacing w:val="-5"/>
                <w:sz w:val="24"/>
              </w:rPr>
              <w:t>CNN</w:t>
            </w:r>
          </w:p>
        </w:tc>
        <w:tc>
          <w:tcPr>
            <w:tcW w:w="4795" w:type="dxa"/>
          </w:tcPr>
          <w:p w14:paraId="62F809D0" w14:textId="7D66F671" w:rsidR="00933185" w:rsidRDefault="006A6803" w:rsidP="006A6803">
            <w:pPr>
              <w:pStyle w:val="TableParagraph"/>
              <w:spacing w:before="121"/>
              <w:rPr>
                <w:sz w:val="24"/>
              </w:rPr>
            </w:pPr>
            <w:r>
              <w:rPr>
                <w:sz w:val="24"/>
              </w:rPr>
              <w:t xml:space="preserve"> </w:t>
            </w:r>
            <w:r w:rsidR="009E2D20" w:rsidRPr="009E2D20">
              <w:rPr>
                <w:sz w:val="24"/>
              </w:rPr>
              <w:t>Convolutional Neural Network</w:t>
            </w:r>
          </w:p>
        </w:tc>
      </w:tr>
      <w:tr w:rsidR="00933185" w14:paraId="2EBA9BEF" w14:textId="77777777" w:rsidTr="006A6803">
        <w:trPr>
          <w:trHeight w:val="606"/>
        </w:trPr>
        <w:tc>
          <w:tcPr>
            <w:tcW w:w="1112" w:type="dxa"/>
          </w:tcPr>
          <w:p w14:paraId="121BAAF7" w14:textId="77777777" w:rsidR="00933185" w:rsidRDefault="006758D1">
            <w:pPr>
              <w:pStyle w:val="TableParagraph"/>
              <w:spacing w:before="123"/>
              <w:ind w:left="69" w:right="108"/>
              <w:jc w:val="center"/>
              <w:rPr>
                <w:sz w:val="24"/>
              </w:rPr>
            </w:pPr>
            <w:r>
              <w:rPr>
                <w:spacing w:val="-5"/>
                <w:sz w:val="24"/>
              </w:rPr>
              <w:t>4.</w:t>
            </w:r>
          </w:p>
        </w:tc>
        <w:tc>
          <w:tcPr>
            <w:tcW w:w="2475" w:type="dxa"/>
          </w:tcPr>
          <w:p w14:paraId="4A7A874B" w14:textId="2D8F4C52" w:rsidR="00933185" w:rsidRDefault="009E2D20">
            <w:pPr>
              <w:pStyle w:val="TableParagraph"/>
              <w:spacing w:before="123"/>
              <w:ind w:left="647"/>
              <w:rPr>
                <w:sz w:val="24"/>
              </w:rPr>
            </w:pPr>
            <w:r w:rsidRPr="009E2D20">
              <w:rPr>
                <w:spacing w:val="-5"/>
                <w:sz w:val="24"/>
              </w:rPr>
              <w:t>OpenCV</w:t>
            </w:r>
          </w:p>
        </w:tc>
        <w:tc>
          <w:tcPr>
            <w:tcW w:w="4795" w:type="dxa"/>
          </w:tcPr>
          <w:p w14:paraId="59A51F9C" w14:textId="7209399F" w:rsidR="00933185" w:rsidRDefault="006A6803" w:rsidP="006A6803">
            <w:pPr>
              <w:pStyle w:val="TableParagraph"/>
              <w:spacing w:before="123"/>
              <w:rPr>
                <w:sz w:val="24"/>
              </w:rPr>
            </w:pPr>
            <w:r>
              <w:rPr>
                <w:sz w:val="24"/>
              </w:rPr>
              <w:t xml:space="preserve"> </w:t>
            </w:r>
            <w:proofErr w:type="gramStart"/>
            <w:r w:rsidR="009E2D20" w:rsidRPr="009E2D20">
              <w:rPr>
                <w:sz w:val="24"/>
              </w:rPr>
              <w:t>Open Source</w:t>
            </w:r>
            <w:proofErr w:type="gramEnd"/>
            <w:r w:rsidR="009E2D20" w:rsidRPr="009E2D20">
              <w:rPr>
                <w:sz w:val="24"/>
              </w:rPr>
              <w:t xml:space="preserve"> Computer Vision Library</w:t>
            </w:r>
          </w:p>
        </w:tc>
      </w:tr>
      <w:tr w:rsidR="00933185" w14:paraId="0C0A0B76" w14:textId="77777777" w:rsidTr="006A6803">
        <w:trPr>
          <w:trHeight w:val="610"/>
        </w:trPr>
        <w:tc>
          <w:tcPr>
            <w:tcW w:w="1112" w:type="dxa"/>
          </w:tcPr>
          <w:p w14:paraId="47FCE7C1" w14:textId="77777777" w:rsidR="00933185" w:rsidRDefault="006758D1">
            <w:pPr>
              <w:pStyle w:val="TableParagraph"/>
              <w:spacing w:before="121"/>
              <w:ind w:left="69" w:right="108"/>
              <w:jc w:val="center"/>
              <w:rPr>
                <w:sz w:val="24"/>
              </w:rPr>
            </w:pPr>
            <w:r>
              <w:rPr>
                <w:spacing w:val="-5"/>
                <w:sz w:val="24"/>
              </w:rPr>
              <w:t>5.</w:t>
            </w:r>
          </w:p>
        </w:tc>
        <w:tc>
          <w:tcPr>
            <w:tcW w:w="2475" w:type="dxa"/>
          </w:tcPr>
          <w:p w14:paraId="4C53BF57" w14:textId="2551D598" w:rsidR="00933185" w:rsidRDefault="009E2D20">
            <w:pPr>
              <w:pStyle w:val="TableParagraph"/>
              <w:spacing w:before="121"/>
              <w:ind w:left="647"/>
              <w:rPr>
                <w:sz w:val="24"/>
              </w:rPr>
            </w:pPr>
            <w:r>
              <w:rPr>
                <w:spacing w:val="-5"/>
                <w:sz w:val="24"/>
              </w:rPr>
              <w:t>GUI</w:t>
            </w:r>
          </w:p>
        </w:tc>
        <w:tc>
          <w:tcPr>
            <w:tcW w:w="4795" w:type="dxa"/>
          </w:tcPr>
          <w:p w14:paraId="43E0397B" w14:textId="66F46A3E" w:rsidR="00933185" w:rsidRDefault="006A6803" w:rsidP="006A6803">
            <w:pPr>
              <w:pStyle w:val="TableParagraph"/>
              <w:spacing w:before="121"/>
              <w:rPr>
                <w:sz w:val="24"/>
              </w:rPr>
            </w:pPr>
            <w:r>
              <w:rPr>
                <w:sz w:val="24"/>
              </w:rPr>
              <w:t xml:space="preserve"> </w:t>
            </w:r>
            <w:r w:rsidR="009E2D20">
              <w:rPr>
                <w:sz w:val="24"/>
              </w:rPr>
              <w:t>Graphical User Interface</w:t>
            </w:r>
          </w:p>
        </w:tc>
      </w:tr>
      <w:tr w:rsidR="00933185" w14:paraId="4E1C8D99" w14:textId="77777777" w:rsidTr="006A6803">
        <w:trPr>
          <w:trHeight w:val="606"/>
        </w:trPr>
        <w:tc>
          <w:tcPr>
            <w:tcW w:w="1112" w:type="dxa"/>
          </w:tcPr>
          <w:p w14:paraId="7866774B" w14:textId="77777777" w:rsidR="00933185" w:rsidRDefault="006758D1">
            <w:pPr>
              <w:pStyle w:val="TableParagraph"/>
              <w:spacing w:before="119"/>
              <w:ind w:left="69" w:right="108"/>
              <w:jc w:val="center"/>
              <w:rPr>
                <w:sz w:val="24"/>
              </w:rPr>
            </w:pPr>
            <w:r>
              <w:rPr>
                <w:spacing w:val="-5"/>
                <w:sz w:val="24"/>
              </w:rPr>
              <w:t>6.</w:t>
            </w:r>
          </w:p>
        </w:tc>
        <w:tc>
          <w:tcPr>
            <w:tcW w:w="2475" w:type="dxa"/>
          </w:tcPr>
          <w:p w14:paraId="0DFB78C0" w14:textId="46E780AF" w:rsidR="00933185" w:rsidRDefault="009E2D20">
            <w:pPr>
              <w:pStyle w:val="TableParagraph"/>
              <w:spacing w:before="119"/>
              <w:ind w:left="647"/>
              <w:rPr>
                <w:sz w:val="24"/>
              </w:rPr>
            </w:pPr>
            <w:r w:rsidRPr="009E2D20">
              <w:rPr>
                <w:spacing w:val="-4"/>
                <w:sz w:val="24"/>
              </w:rPr>
              <w:t>API</w:t>
            </w:r>
          </w:p>
        </w:tc>
        <w:tc>
          <w:tcPr>
            <w:tcW w:w="4795" w:type="dxa"/>
          </w:tcPr>
          <w:p w14:paraId="03542503" w14:textId="499CB280" w:rsidR="00933185" w:rsidRDefault="006A6803" w:rsidP="006A6803">
            <w:pPr>
              <w:pStyle w:val="TableParagraph"/>
              <w:spacing w:before="119"/>
              <w:rPr>
                <w:sz w:val="24"/>
              </w:rPr>
            </w:pPr>
            <w:r>
              <w:rPr>
                <w:sz w:val="24"/>
              </w:rPr>
              <w:t xml:space="preserve"> </w:t>
            </w:r>
            <w:r w:rsidR="009E2D20" w:rsidRPr="009E2D20">
              <w:rPr>
                <w:sz w:val="24"/>
              </w:rPr>
              <w:t>Application Programming Interface</w:t>
            </w:r>
          </w:p>
        </w:tc>
      </w:tr>
      <w:tr w:rsidR="00933185" w14:paraId="06287B70" w14:textId="77777777" w:rsidTr="006A6803">
        <w:trPr>
          <w:trHeight w:val="604"/>
        </w:trPr>
        <w:tc>
          <w:tcPr>
            <w:tcW w:w="1112" w:type="dxa"/>
          </w:tcPr>
          <w:p w14:paraId="3871188D" w14:textId="77777777" w:rsidR="00933185" w:rsidRDefault="006758D1">
            <w:pPr>
              <w:pStyle w:val="TableParagraph"/>
              <w:spacing w:before="121"/>
              <w:ind w:left="69" w:right="108"/>
              <w:jc w:val="center"/>
              <w:rPr>
                <w:sz w:val="24"/>
              </w:rPr>
            </w:pPr>
            <w:r>
              <w:rPr>
                <w:spacing w:val="-5"/>
                <w:sz w:val="24"/>
              </w:rPr>
              <w:t>7.</w:t>
            </w:r>
          </w:p>
        </w:tc>
        <w:tc>
          <w:tcPr>
            <w:tcW w:w="2475" w:type="dxa"/>
          </w:tcPr>
          <w:p w14:paraId="65C7AE44" w14:textId="7C3A2FFC" w:rsidR="00933185" w:rsidRDefault="009E2D20">
            <w:pPr>
              <w:pStyle w:val="TableParagraph"/>
              <w:spacing w:before="121"/>
              <w:ind w:left="647"/>
              <w:rPr>
                <w:sz w:val="24"/>
              </w:rPr>
            </w:pPr>
            <w:r w:rsidRPr="009E2D20">
              <w:rPr>
                <w:spacing w:val="-5"/>
                <w:sz w:val="24"/>
              </w:rPr>
              <w:t>ROI</w:t>
            </w:r>
          </w:p>
        </w:tc>
        <w:tc>
          <w:tcPr>
            <w:tcW w:w="4795" w:type="dxa"/>
          </w:tcPr>
          <w:p w14:paraId="387546C3" w14:textId="1B78BA82" w:rsidR="00933185" w:rsidRDefault="006A6803" w:rsidP="006A6803">
            <w:pPr>
              <w:pStyle w:val="TableParagraph"/>
              <w:spacing w:before="121"/>
              <w:rPr>
                <w:sz w:val="24"/>
              </w:rPr>
            </w:pPr>
            <w:r>
              <w:rPr>
                <w:sz w:val="24"/>
              </w:rPr>
              <w:t xml:space="preserve"> </w:t>
            </w:r>
            <w:r w:rsidR="009E2D20" w:rsidRPr="009E2D20">
              <w:rPr>
                <w:sz w:val="24"/>
              </w:rPr>
              <w:t>Region of Interest</w:t>
            </w:r>
          </w:p>
        </w:tc>
      </w:tr>
      <w:tr w:rsidR="00933185" w14:paraId="5FF07AEC" w14:textId="77777777" w:rsidTr="006A6803">
        <w:trPr>
          <w:trHeight w:val="606"/>
        </w:trPr>
        <w:tc>
          <w:tcPr>
            <w:tcW w:w="1112" w:type="dxa"/>
          </w:tcPr>
          <w:p w14:paraId="5A142DEF" w14:textId="77777777" w:rsidR="00933185" w:rsidRDefault="006758D1">
            <w:pPr>
              <w:pStyle w:val="TableParagraph"/>
              <w:spacing w:before="121"/>
              <w:ind w:left="69" w:right="108"/>
              <w:jc w:val="center"/>
              <w:rPr>
                <w:sz w:val="24"/>
              </w:rPr>
            </w:pPr>
            <w:r>
              <w:rPr>
                <w:spacing w:val="-5"/>
                <w:sz w:val="24"/>
              </w:rPr>
              <w:t>8.</w:t>
            </w:r>
          </w:p>
        </w:tc>
        <w:tc>
          <w:tcPr>
            <w:tcW w:w="2475" w:type="dxa"/>
          </w:tcPr>
          <w:p w14:paraId="53331725" w14:textId="0E225723" w:rsidR="00933185" w:rsidRDefault="009E2D20">
            <w:pPr>
              <w:pStyle w:val="TableParagraph"/>
              <w:spacing w:before="121"/>
              <w:ind w:left="647"/>
              <w:rPr>
                <w:sz w:val="24"/>
              </w:rPr>
            </w:pPr>
            <w:r w:rsidRPr="009E2D20">
              <w:rPr>
                <w:spacing w:val="-5"/>
                <w:sz w:val="24"/>
              </w:rPr>
              <w:t>AI</w:t>
            </w:r>
          </w:p>
        </w:tc>
        <w:tc>
          <w:tcPr>
            <w:tcW w:w="4795" w:type="dxa"/>
          </w:tcPr>
          <w:p w14:paraId="6A0BC0CD" w14:textId="0197D72F" w:rsidR="00933185" w:rsidRDefault="006A6803" w:rsidP="006A6803">
            <w:pPr>
              <w:pStyle w:val="TableParagraph"/>
              <w:spacing w:before="121"/>
              <w:rPr>
                <w:sz w:val="24"/>
              </w:rPr>
            </w:pPr>
            <w:r>
              <w:rPr>
                <w:sz w:val="24"/>
              </w:rPr>
              <w:t xml:space="preserve"> </w:t>
            </w:r>
            <w:r w:rsidR="009E2D20" w:rsidRPr="009E2D20">
              <w:rPr>
                <w:sz w:val="24"/>
              </w:rPr>
              <w:t>Artificial Intelligence</w:t>
            </w:r>
          </w:p>
        </w:tc>
      </w:tr>
    </w:tbl>
    <w:p w14:paraId="27A892A4" w14:textId="77777777" w:rsidR="00933185" w:rsidRDefault="00933185">
      <w:pPr>
        <w:pStyle w:val="TableParagraph"/>
        <w:rPr>
          <w:sz w:val="24"/>
        </w:rPr>
        <w:sectPr w:rsidR="00933185">
          <w:footerReference w:type="default" r:id="rId17"/>
          <w:pgSz w:w="11940" w:h="16860"/>
          <w:pgMar w:top="1720" w:right="425" w:bottom="280" w:left="708" w:header="0" w:footer="0" w:gutter="0"/>
          <w:cols w:space="720"/>
        </w:sectPr>
      </w:pPr>
    </w:p>
    <w:p w14:paraId="090E6E6E" w14:textId="77777777" w:rsidR="00933185" w:rsidRDefault="006758D1">
      <w:pPr>
        <w:spacing w:before="66"/>
        <w:ind w:left="1475" w:right="1315"/>
        <w:jc w:val="center"/>
        <w:rPr>
          <w:b/>
          <w:sz w:val="28"/>
        </w:rPr>
      </w:pPr>
      <w:r>
        <w:rPr>
          <w:b/>
          <w:spacing w:val="-2"/>
          <w:sz w:val="28"/>
        </w:rPr>
        <w:lastRenderedPageBreak/>
        <w:t>CONTENTS</w:t>
      </w:r>
    </w:p>
    <w:p w14:paraId="09AF2511" w14:textId="77777777" w:rsidR="00933185" w:rsidRDefault="00933185">
      <w:pPr>
        <w:pStyle w:val="BodyText"/>
        <w:rPr>
          <w:b/>
          <w:sz w:val="28"/>
        </w:rPr>
      </w:pPr>
    </w:p>
    <w:p w14:paraId="1F2DAC02" w14:textId="77777777" w:rsidR="00933185" w:rsidRDefault="00933185">
      <w:pPr>
        <w:pStyle w:val="BodyText"/>
        <w:spacing w:before="202"/>
        <w:rPr>
          <w:b/>
          <w:sz w:val="28"/>
        </w:rPr>
      </w:pPr>
    </w:p>
    <w:p w14:paraId="362C905C" w14:textId="25EF517D" w:rsidR="00933185" w:rsidRDefault="00A43F85">
      <w:pPr>
        <w:tabs>
          <w:tab w:val="left" w:pos="8050"/>
        </w:tabs>
        <w:ind w:left="14"/>
        <w:jc w:val="center"/>
        <w:rPr>
          <w:sz w:val="24"/>
        </w:rPr>
      </w:pPr>
      <w:r>
        <w:rPr>
          <w:b/>
          <w:spacing w:val="-2"/>
          <w:position w:val="2"/>
          <w:sz w:val="24"/>
        </w:rPr>
        <w:t xml:space="preserve">  </w:t>
      </w:r>
      <w:r w:rsidR="006758D1">
        <w:rPr>
          <w:b/>
          <w:spacing w:val="-2"/>
          <w:position w:val="2"/>
          <w:sz w:val="24"/>
        </w:rPr>
        <w:t>ACKNOWLEDGEMENT</w:t>
      </w:r>
      <w:r w:rsidR="006758D1">
        <w:rPr>
          <w:b/>
          <w:position w:val="2"/>
          <w:sz w:val="24"/>
        </w:rPr>
        <w:tab/>
      </w:r>
      <w:r w:rsidR="00BF45B7">
        <w:rPr>
          <w:b/>
          <w:position w:val="2"/>
          <w:sz w:val="24"/>
        </w:rPr>
        <w:t xml:space="preserve"> </w:t>
      </w:r>
      <w:proofErr w:type="spellStart"/>
      <w:r w:rsidR="006758D1">
        <w:rPr>
          <w:spacing w:val="-10"/>
          <w:sz w:val="24"/>
        </w:rPr>
        <w:t>i</w:t>
      </w:r>
      <w:proofErr w:type="spellEnd"/>
    </w:p>
    <w:p w14:paraId="66AAE5C6" w14:textId="1EB40720" w:rsidR="00933185" w:rsidRDefault="00A43F85">
      <w:pPr>
        <w:tabs>
          <w:tab w:val="right" w:pos="8180"/>
        </w:tabs>
        <w:spacing w:before="121"/>
        <w:ind w:left="43"/>
        <w:jc w:val="center"/>
        <w:rPr>
          <w:sz w:val="24"/>
        </w:rPr>
      </w:pPr>
      <w:r>
        <w:rPr>
          <w:b/>
          <w:spacing w:val="-2"/>
          <w:position w:val="2"/>
          <w:sz w:val="24"/>
        </w:rPr>
        <w:t xml:space="preserve">  </w:t>
      </w:r>
      <w:r w:rsidR="006758D1">
        <w:rPr>
          <w:b/>
          <w:spacing w:val="-2"/>
          <w:position w:val="2"/>
          <w:sz w:val="24"/>
        </w:rPr>
        <w:t>ABSTRACT</w:t>
      </w:r>
      <w:r w:rsidR="006758D1">
        <w:rPr>
          <w:b/>
          <w:position w:val="2"/>
          <w:sz w:val="24"/>
        </w:rPr>
        <w:tab/>
      </w:r>
      <w:r w:rsidR="00BF45B7">
        <w:rPr>
          <w:b/>
          <w:position w:val="2"/>
          <w:sz w:val="24"/>
        </w:rPr>
        <w:t xml:space="preserve">    </w:t>
      </w:r>
      <w:r>
        <w:rPr>
          <w:b/>
          <w:position w:val="2"/>
          <w:sz w:val="24"/>
        </w:rPr>
        <w:t xml:space="preserve">   </w:t>
      </w:r>
      <w:r w:rsidR="00BF45B7">
        <w:rPr>
          <w:b/>
          <w:position w:val="2"/>
          <w:sz w:val="24"/>
        </w:rPr>
        <w:t xml:space="preserve">  </w:t>
      </w:r>
      <w:proofErr w:type="spellStart"/>
      <w:r w:rsidR="006758D1">
        <w:rPr>
          <w:spacing w:val="-5"/>
          <w:sz w:val="24"/>
        </w:rPr>
        <w:t>i</w:t>
      </w:r>
      <w:proofErr w:type="spellEnd"/>
    </w:p>
    <w:p w14:paraId="453DBA4A" w14:textId="64666B53" w:rsidR="00933185" w:rsidRDefault="00BF45B7">
      <w:pPr>
        <w:pStyle w:val="BodyText"/>
        <w:spacing w:before="5"/>
        <w:rPr>
          <w:sz w:val="8"/>
        </w:rPr>
      </w:pPr>
      <w:r>
        <w:rPr>
          <w:noProof/>
          <w:sz w:val="8"/>
        </w:rPr>
        <mc:AlternateContent>
          <mc:Choice Requires="wpg">
            <w:drawing>
              <wp:anchor distT="0" distB="0" distL="0" distR="0" simplePos="0" relativeHeight="251663360" behindDoc="1" locked="0" layoutInCell="1" allowOverlap="1" wp14:anchorId="05F68063" wp14:editId="48FA9181">
                <wp:simplePos x="0" y="0"/>
                <wp:positionH relativeFrom="page">
                  <wp:posOffset>1383030</wp:posOffset>
                </wp:positionH>
                <wp:positionV relativeFrom="paragraph">
                  <wp:posOffset>84455</wp:posOffset>
                </wp:positionV>
                <wp:extent cx="6198870" cy="7503795"/>
                <wp:effectExtent l="0" t="0" r="0" b="0"/>
                <wp:wrapTopAndBottom/>
                <wp:docPr id="17" name="Group 17"/>
                <wp:cNvGraphicFramePr/>
                <a:graphic xmlns:a="http://schemas.openxmlformats.org/drawingml/2006/main">
                  <a:graphicData uri="http://schemas.microsoft.com/office/word/2010/wordprocessingGroup">
                    <wpg:wgp>
                      <wpg:cNvGrpSpPr/>
                      <wpg:grpSpPr>
                        <a:xfrm>
                          <a:off x="0" y="0"/>
                          <a:ext cx="6198870" cy="7503795"/>
                          <a:chOff x="523494" y="0"/>
                          <a:chExt cx="6201102" cy="6160647"/>
                        </a:xfrm>
                      </wpg:grpSpPr>
                      <wps:wsp>
                        <wps:cNvPr id="19" name="Textbox 19"/>
                        <wps:cNvSpPr txBox="1"/>
                        <wps:spPr>
                          <a:xfrm>
                            <a:off x="523494" y="0"/>
                            <a:ext cx="2921635" cy="1259205"/>
                          </a:xfrm>
                          <a:prstGeom prst="rect">
                            <a:avLst/>
                          </a:prstGeom>
                        </wps:spPr>
                        <wps:txbx>
                          <w:txbxContent>
                            <w:p w14:paraId="609CA608" w14:textId="77777777" w:rsidR="00933185" w:rsidRDefault="006758D1">
                              <w:pPr>
                                <w:spacing w:line="266" w:lineRule="exact"/>
                                <w:rPr>
                                  <w:b/>
                                  <w:sz w:val="24"/>
                                </w:rPr>
                              </w:pPr>
                              <w:r>
                                <w:rPr>
                                  <w:b/>
                                  <w:sz w:val="24"/>
                                </w:rPr>
                                <w:t xml:space="preserve">LIST OF </w:t>
                              </w:r>
                              <w:r>
                                <w:rPr>
                                  <w:b/>
                                  <w:spacing w:val="-2"/>
                                  <w:sz w:val="24"/>
                                </w:rPr>
                                <w:t>FIGURES</w:t>
                              </w:r>
                            </w:p>
                            <w:p w14:paraId="749A76EA" w14:textId="77777777" w:rsidR="00933185" w:rsidRDefault="006758D1">
                              <w:pPr>
                                <w:spacing w:before="161" w:line="376" w:lineRule="auto"/>
                                <w:rPr>
                                  <w:b/>
                                  <w:sz w:val="24"/>
                                </w:rPr>
                              </w:pPr>
                              <w:r>
                                <w:rPr>
                                  <w:b/>
                                  <w:spacing w:val="-2"/>
                                  <w:sz w:val="24"/>
                                </w:rPr>
                                <w:t>LIST</w:t>
                              </w:r>
                              <w:r>
                                <w:rPr>
                                  <w:b/>
                                  <w:spacing w:val="-12"/>
                                  <w:sz w:val="24"/>
                                </w:rPr>
                                <w:t xml:space="preserve"> </w:t>
                              </w:r>
                              <w:r>
                                <w:rPr>
                                  <w:b/>
                                  <w:spacing w:val="-2"/>
                                  <w:sz w:val="24"/>
                                </w:rPr>
                                <w:t>OF</w:t>
                              </w:r>
                              <w:r>
                                <w:rPr>
                                  <w:b/>
                                  <w:spacing w:val="-11"/>
                                  <w:sz w:val="24"/>
                                </w:rPr>
                                <w:t xml:space="preserve"> </w:t>
                              </w:r>
                              <w:r>
                                <w:rPr>
                                  <w:b/>
                                  <w:spacing w:val="-2"/>
                                  <w:sz w:val="24"/>
                                </w:rPr>
                                <w:t>ACRONYMS</w:t>
                              </w:r>
                              <w:r>
                                <w:rPr>
                                  <w:b/>
                                  <w:spacing w:val="-10"/>
                                  <w:sz w:val="24"/>
                                </w:rPr>
                                <w:t xml:space="preserve"> </w:t>
                              </w:r>
                              <w:r>
                                <w:rPr>
                                  <w:b/>
                                  <w:spacing w:val="-2"/>
                                  <w:sz w:val="24"/>
                                </w:rPr>
                                <w:t>AND</w:t>
                              </w:r>
                              <w:r>
                                <w:rPr>
                                  <w:b/>
                                  <w:spacing w:val="-11"/>
                                  <w:sz w:val="24"/>
                                </w:rPr>
                                <w:t xml:space="preserve"> </w:t>
                              </w:r>
                              <w:r>
                                <w:rPr>
                                  <w:b/>
                                  <w:spacing w:val="-2"/>
                                  <w:sz w:val="24"/>
                                </w:rPr>
                                <w:t xml:space="preserve">DEFINITIONS </w:t>
                              </w:r>
                              <w:r>
                                <w:rPr>
                                  <w:b/>
                                  <w:sz w:val="24"/>
                                </w:rPr>
                                <w:t>CHAPTER 1 INTRODUCTION</w:t>
                              </w:r>
                            </w:p>
                            <w:p w14:paraId="64D0F26E" w14:textId="77777777" w:rsidR="00933185" w:rsidRDefault="006758D1">
                              <w:pPr>
                                <w:numPr>
                                  <w:ilvl w:val="1"/>
                                  <w:numId w:val="1"/>
                                </w:numPr>
                                <w:tabs>
                                  <w:tab w:val="left" w:pos="1730"/>
                                </w:tabs>
                                <w:ind w:left="1730" w:hanging="357"/>
                                <w:rPr>
                                  <w:sz w:val="24"/>
                                </w:rPr>
                              </w:pPr>
                              <w:r>
                                <w:rPr>
                                  <w:spacing w:val="-2"/>
                                  <w:sz w:val="24"/>
                                </w:rPr>
                                <w:t>Objective</w:t>
                              </w:r>
                            </w:p>
                            <w:p w14:paraId="3EF156E1" w14:textId="77777777" w:rsidR="00933185" w:rsidRDefault="006758D1">
                              <w:pPr>
                                <w:numPr>
                                  <w:ilvl w:val="1"/>
                                  <w:numId w:val="1"/>
                                </w:numPr>
                                <w:tabs>
                                  <w:tab w:val="left" w:pos="1733"/>
                                </w:tabs>
                                <w:spacing w:before="137"/>
                                <w:ind w:left="1733" w:hanging="360"/>
                                <w:rPr>
                                  <w:sz w:val="24"/>
                                </w:rPr>
                              </w:pPr>
                              <w:r>
                                <w:rPr>
                                  <w:spacing w:val="-2"/>
                                  <w:sz w:val="24"/>
                                </w:rPr>
                                <w:t>Overview</w:t>
                              </w:r>
                            </w:p>
                          </w:txbxContent>
                        </wps:txbx>
                        <wps:bodyPr wrap="square" lIns="0" tIns="0" rIns="0" bIns="0" rtlCol="0">
                          <a:noAutofit/>
                        </wps:bodyPr>
                      </wps:wsp>
                      <wps:wsp>
                        <wps:cNvPr id="20" name="Textbox 20"/>
                        <wps:cNvSpPr txBox="1"/>
                        <wps:spPr>
                          <a:xfrm>
                            <a:off x="5568101" y="7"/>
                            <a:ext cx="159385" cy="1126006"/>
                          </a:xfrm>
                          <a:prstGeom prst="rect">
                            <a:avLst/>
                          </a:prstGeom>
                        </wps:spPr>
                        <wps:txbx>
                          <w:txbxContent>
                            <w:p w14:paraId="25046428" w14:textId="77777777" w:rsidR="00933185" w:rsidRDefault="006758D1">
                              <w:pPr>
                                <w:spacing w:line="379" w:lineRule="auto"/>
                                <w:ind w:right="22" w:firstLine="21"/>
                                <w:jc w:val="both"/>
                                <w:rPr>
                                  <w:sz w:val="24"/>
                                </w:rPr>
                              </w:pPr>
                              <w:r>
                                <w:rPr>
                                  <w:spacing w:val="-4"/>
                                  <w:sz w:val="24"/>
                                </w:rPr>
                                <w:t xml:space="preserve">iii </w:t>
                              </w:r>
                              <w:r>
                                <w:rPr>
                                  <w:spacing w:val="-6"/>
                                  <w:sz w:val="24"/>
                                </w:rPr>
                                <w:t xml:space="preserve">vi </w:t>
                              </w:r>
                              <w:r>
                                <w:rPr>
                                  <w:spacing w:val="-12"/>
                                  <w:sz w:val="24"/>
                                </w:rPr>
                                <w:t>01</w:t>
                              </w:r>
                            </w:p>
                            <w:p w14:paraId="3483210F" w14:textId="3F3C831E" w:rsidR="00933185" w:rsidRDefault="006758D1">
                              <w:pPr>
                                <w:spacing w:line="266" w:lineRule="exact"/>
                                <w:rPr>
                                  <w:sz w:val="24"/>
                                </w:rPr>
                              </w:pPr>
                              <w:r>
                                <w:rPr>
                                  <w:spacing w:val="-5"/>
                                  <w:sz w:val="24"/>
                                </w:rPr>
                                <w:t>0</w:t>
                              </w:r>
                              <w:r w:rsidR="00530E34">
                                <w:rPr>
                                  <w:spacing w:val="-5"/>
                                  <w:sz w:val="24"/>
                                </w:rPr>
                                <w:t>2</w:t>
                              </w:r>
                            </w:p>
                            <w:p w14:paraId="2597FDB7" w14:textId="7E1281ED" w:rsidR="00933185" w:rsidRDefault="006758D1">
                              <w:pPr>
                                <w:spacing w:before="149"/>
                                <w:rPr>
                                  <w:sz w:val="24"/>
                                </w:rPr>
                              </w:pPr>
                              <w:r>
                                <w:rPr>
                                  <w:spacing w:val="-5"/>
                                  <w:sz w:val="24"/>
                                </w:rPr>
                                <w:t>0</w:t>
                              </w:r>
                              <w:r w:rsidR="00375572">
                                <w:rPr>
                                  <w:spacing w:val="-5"/>
                                  <w:sz w:val="24"/>
                                </w:rPr>
                                <w:t>3</w:t>
                              </w:r>
                            </w:p>
                          </w:txbxContent>
                        </wps:txbx>
                        <wps:bodyPr wrap="square" lIns="0" tIns="0" rIns="0" bIns="0" rtlCol="0">
                          <a:noAutofit/>
                        </wps:bodyPr>
                      </wps:wsp>
                      <wps:wsp>
                        <wps:cNvPr id="21" name="Textbox 21"/>
                        <wps:cNvSpPr txBox="1"/>
                        <wps:spPr>
                          <a:xfrm>
                            <a:off x="523494" y="1472564"/>
                            <a:ext cx="3288665" cy="1122808"/>
                          </a:xfrm>
                          <a:prstGeom prst="rect">
                            <a:avLst/>
                          </a:prstGeom>
                        </wps:spPr>
                        <wps:txbx>
                          <w:txbxContent>
                            <w:p w14:paraId="6BB102D6" w14:textId="77777777" w:rsidR="00933185" w:rsidRDefault="006758D1">
                              <w:pPr>
                                <w:spacing w:line="376" w:lineRule="auto"/>
                                <w:ind w:right="18"/>
                                <w:rPr>
                                  <w:b/>
                                  <w:sz w:val="24"/>
                                </w:rPr>
                              </w:pPr>
                              <w:r>
                                <w:rPr>
                                  <w:b/>
                                  <w:sz w:val="24"/>
                                </w:rPr>
                                <w:t xml:space="preserve">CHAPTER 2 LITERATURE SURVEY </w:t>
                              </w:r>
                              <w:r>
                                <w:rPr>
                                  <w:b/>
                                  <w:spacing w:val="-2"/>
                                  <w:sz w:val="24"/>
                                </w:rPr>
                                <w:t>CHAPTER</w:t>
                              </w:r>
                              <w:r>
                                <w:rPr>
                                  <w:b/>
                                  <w:spacing w:val="-11"/>
                                  <w:sz w:val="24"/>
                                </w:rPr>
                                <w:t xml:space="preserve"> </w:t>
                              </w:r>
                              <w:r>
                                <w:rPr>
                                  <w:b/>
                                  <w:spacing w:val="-2"/>
                                  <w:sz w:val="24"/>
                                </w:rPr>
                                <w:t>3</w:t>
                              </w:r>
                              <w:r>
                                <w:rPr>
                                  <w:b/>
                                  <w:spacing w:val="-9"/>
                                  <w:sz w:val="24"/>
                                </w:rPr>
                                <w:t xml:space="preserve"> </w:t>
                              </w:r>
                              <w:r>
                                <w:rPr>
                                  <w:b/>
                                  <w:spacing w:val="-2"/>
                                  <w:sz w:val="24"/>
                                </w:rPr>
                                <w:t>SYSTEM</w:t>
                              </w:r>
                              <w:r>
                                <w:rPr>
                                  <w:b/>
                                  <w:spacing w:val="-14"/>
                                  <w:sz w:val="24"/>
                                </w:rPr>
                                <w:t xml:space="preserve"> </w:t>
                              </w:r>
                              <w:r>
                                <w:rPr>
                                  <w:b/>
                                  <w:spacing w:val="-2"/>
                                  <w:sz w:val="24"/>
                                </w:rPr>
                                <w:t>ANALYSIS</w:t>
                              </w:r>
                              <w:r>
                                <w:rPr>
                                  <w:b/>
                                  <w:spacing w:val="-9"/>
                                  <w:sz w:val="24"/>
                                </w:rPr>
                                <w:t xml:space="preserve"> </w:t>
                              </w:r>
                              <w:r>
                                <w:rPr>
                                  <w:b/>
                                  <w:spacing w:val="-2"/>
                                  <w:sz w:val="24"/>
                                </w:rPr>
                                <w:t>AND</w:t>
                              </w:r>
                              <w:r>
                                <w:rPr>
                                  <w:b/>
                                  <w:spacing w:val="-11"/>
                                  <w:sz w:val="24"/>
                                </w:rPr>
                                <w:t xml:space="preserve"> </w:t>
                              </w:r>
                              <w:r>
                                <w:rPr>
                                  <w:b/>
                                  <w:spacing w:val="-2"/>
                                  <w:sz w:val="24"/>
                                </w:rPr>
                                <w:t>DESIGN</w:t>
                              </w:r>
                            </w:p>
                            <w:p w14:paraId="00C6B88B" w14:textId="77777777" w:rsidR="00933185" w:rsidRDefault="006758D1" w:rsidP="000C1605">
                              <w:pPr>
                                <w:numPr>
                                  <w:ilvl w:val="1"/>
                                  <w:numId w:val="2"/>
                                </w:numPr>
                                <w:tabs>
                                  <w:tab w:val="left" w:pos="1733"/>
                                </w:tabs>
                                <w:spacing w:after="240" w:line="273" w:lineRule="exact"/>
                                <w:rPr>
                                  <w:sz w:val="24"/>
                                </w:rPr>
                              </w:pPr>
                              <w:r>
                                <w:rPr>
                                  <w:sz w:val="24"/>
                                </w:rPr>
                                <w:t xml:space="preserve">Existing </w:t>
                              </w:r>
                              <w:r>
                                <w:rPr>
                                  <w:spacing w:val="-2"/>
                                  <w:sz w:val="24"/>
                                </w:rPr>
                                <w:t>System</w:t>
                              </w:r>
                            </w:p>
                            <w:p w14:paraId="62A25614" w14:textId="77777777" w:rsidR="00933185" w:rsidRDefault="006758D1" w:rsidP="000C1605">
                              <w:pPr>
                                <w:numPr>
                                  <w:ilvl w:val="1"/>
                                  <w:numId w:val="2"/>
                                </w:numPr>
                                <w:tabs>
                                  <w:tab w:val="left" w:pos="1733"/>
                                </w:tabs>
                                <w:spacing w:before="143" w:after="240"/>
                                <w:rPr>
                                  <w:sz w:val="24"/>
                                </w:rPr>
                              </w:pPr>
                              <w:r>
                                <w:rPr>
                                  <w:sz w:val="24"/>
                                </w:rPr>
                                <w:t>Proposed</w:t>
                              </w:r>
                              <w:r>
                                <w:rPr>
                                  <w:spacing w:val="-5"/>
                                  <w:sz w:val="24"/>
                                </w:rPr>
                                <w:t xml:space="preserve"> </w:t>
                              </w:r>
                              <w:r>
                                <w:rPr>
                                  <w:spacing w:val="-2"/>
                                  <w:sz w:val="24"/>
                                </w:rPr>
                                <w:t>System</w:t>
                              </w:r>
                            </w:p>
                          </w:txbxContent>
                        </wps:txbx>
                        <wps:bodyPr wrap="square" lIns="0" tIns="0" rIns="0" bIns="0" rtlCol="0">
                          <a:noAutofit/>
                        </wps:bodyPr>
                      </wps:wsp>
                      <wps:wsp>
                        <wps:cNvPr id="22" name="Textbox 22"/>
                        <wps:cNvSpPr txBox="1"/>
                        <wps:spPr>
                          <a:xfrm>
                            <a:off x="5556758" y="1484757"/>
                            <a:ext cx="172720" cy="1110615"/>
                          </a:xfrm>
                          <a:prstGeom prst="rect">
                            <a:avLst/>
                          </a:prstGeom>
                        </wps:spPr>
                        <wps:txbx>
                          <w:txbxContent>
                            <w:p w14:paraId="43A52E46" w14:textId="1117FB20" w:rsidR="00933185" w:rsidRDefault="006758D1">
                              <w:pPr>
                                <w:spacing w:line="266" w:lineRule="exact"/>
                                <w:ind w:left="21"/>
                                <w:rPr>
                                  <w:sz w:val="24"/>
                                </w:rPr>
                              </w:pPr>
                              <w:r>
                                <w:rPr>
                                  <w:spacing w:val="-5"/>
                                  <w:sz w:val="24"/>
                                </w:rPr>
                                <w:t>0</w:t>
                              </w:r>
                              <w:r w:rsidR="00375572">
                                <w:rPr>
                                  <w:spacing w:val="-5"/>
                                  <w:sz w:val="24"/>
                                </w:rPr>
                                <w:t>4</w:t>
                              </w:r>
                            </w:p>
                            <w:p w14:paraId="32ED14EA" w14:textId="6CF05E0E" w:rsidR="00933185" w:rsidRDefault="006758D1">
                              <w:pPr>
                                <w:spacing w:before="161"/>
                                <w:ind w:left="21"/>
                                <w:rPr>
                                  <w:sz w:val="24"/>
                                </w:rPr>
                              </w:pPr>
                              <w:r>
                                <w:rPr>
                                  <w:spacing w:val="-5"/>
                                  <w:sz w:val="24"/>
                                </w:rPr>
                                <w:t>0</w:t>
                              </w:r>
                              <w:r w:rsidR="00375572">
                                <w:rPr>
                                  <w:spacing w:val="-5"/>
                                  <w:sz w:val="24"/>
                                </w:rPr>
                                <w:t>5</w:t>
                              </w:r>
                            </w:p>
                            <w:p w14:paraId="4C48148C" w14:textId="15F664BB" w:rsidR="00933185" w:rsidRDefault="006758D1">
                              <w:pPr>
                                <w:spacing w:before="194"/>
                                <w:ind w:left="21"/>
                                <w:rPr>
                                  <w:sz w:val="24"/>
                                </w:rPr>
                              </w:pPr>
                              <w:r>
                                <w:rPr>
                                  <w:spacing w:val="-5"/>
                                  <w:sz w:val="24"/>
                                </w:rPr>
                                <w:t>0</w:t>
                              </w:r>
                              <w:r w:rsidR="001D7369">
                                <w:rPr>
                                  <w:spacing w:val="-5"/>
                                  <w:sz w:val="24"/>
                                </w:rPr>
                                <w:t>5</w:t>
                              </w:r>
                            </w:p>
                            <w:p w14:paraId="044919E7" w14:textId="77777777" w:rsidR="00933185" w:rsidRDefault="00933185">
                              <w:pPr>
                                <w:spacing w:before="24"/>
                                <w:rPr>
                                  <w:sz w:val="24"/>
                                </w:rPr>
                              </w:pPr>
                            </w:p>
                            <w:p w14:paraId="03735AA2" w14:textId="49DC61D4" w:rsidR="00933185" w:rsidRDefault="00647D07">
                              <w:pPr>
                                <w:rPr>
                                  <w:sz w:val="24"/>
                                </w:rPr>
                              </w:pPr>
                              <w:r>
                                <w:rPr>
                                  <w:spacing w:val="-5"/>
                                  <w:sz w:val="24"/>
                                </w:rPr>
                                <w:t>0</w:t>
                              </w:r>
                              <w:r w:rsidR="001D7369">
                                <w:rPr>
                                  <w:spacing w:val="-5"/>
                                  <w:sz w:val="24"/>
                                </w:rPr>
                                <w:t>7</w:t>
                              </w:r>
                            </w:p>
                          </w:txbxContent>
                        </wps:txbx>
                        <wps:bodyPr wrap="square" lIns="0" tIns="0" rIns="0" bIns="0" rtlCol="0">
                          <a:noAutofit/>
                        </wps:bodyPr>
                      </wps:wsp>
                      <wps:wsp>
                        <wps:cNvPr id="23" name="Textbox 23"/>
                        <wps:cNvSpPr txBox="1"/>
                        <wps:spPr>
                          <a:xfrm>
                            <a:off x="1395602" y="2344051"/>
                            <a:ext cx="1369287" cy="984360"/>
                          </a:xfrm>
                          <a:prstGeom prst="rect">
                            <a:avLst/>
                          </a:prstGeom>
                        </wps:spPr>
                        <wps:txbx>
                          <w:txbxContent>
                            <w:p w14:paraId="0EE77612" w14:textId="77777777" w:rsidR="00A54F21" w:rsidRPr="00A54F21" w:rsidRDefault="006758D1" w:rsidP="00A54F21">
                              <w:pPr>
                                <w:numPr>
                                  <w:ilvl w:val="1"/>
                                  <w:numId w:val="3"/>
                                </w:numPr>
                                <w:tabs>
                                  <w:tab w:val="left" w:pos="354"/>
                                </w:tabs>
                                <w:spacing w:before="240" w:line="266" w:lineRule="exact"/>
                                <w:ind w:left="346" w:hanging="346"/>
                                <w:rPr>
                                  <w:sz w:val="24"/>
                                </w:rPr>
                              </w:pPr>
                              <w:r>
                                <w:rPr>
                                  <w:spacing w:val="-2"/>
                                  <w:sz w:val="24"/>
                                </w:rPr>
                                <w:t>Algorithm</w:t>
                              </w:r>
                            </w:p>
                            <w:p w14:paraId="2ADEF3BD" w14:textId="73B5576A" w:rsidR="00933185" w:rsidRPr="00A54F21" w:rsidRDefault="00A54F21" w:rsidP="00A54F21">
                              <w:pPr>
                                <w:numPr>
                                  <w:ilvl w:val="1"/>
                                  <w:numId w:val="3"/>
                                </w:numPr>
                                <w:tabs>
                                  <w:tab w:val="left" w:pos="354"/>
                                </w:tabs>
                                <w:spacing w:before="240" w:line="266" w:lineRule="exact"/>
                                <w:ind w:left="346" w:hanging="346"/>
                                <w:rPr>
                                  <w:sz w:val="24"/>
                                </w:rPr>
                              </w:pPr>
                              <w:r>
                                <w:rPr>
                                  <w:sz w:val="24"/>
                                </w:rPr>
                                <w:t>i</w:t>
                              </w:r>
                              <w:r w:rsidR="006758D1" w:rsidRPr="00A54F21">
                                <w:rPr>
                                  <w:sz w:val="24"/>
                                </w:rPr>
                                <w:t>nput</w:t>
                              </w:r>
                              <w:r w:rsidR="006758D1" w:rsidRPr="00A54F21">
                                <w:rPr>
                                  <w:spacing w:val="-11"/>
                                  <w:sz w:val="24"/>
                                </w:rPr>
                                <w:t xml:space="preserve"> </w:t>
                              </w:r>
                              <w:r w:rsidR="006758D1" w:rsidRPr="00A54F21">
                                <w:rPr>
                                  <w:spacing w:val="-2"/>
                                  <w:sz w:val="24"/>
                                </w:rPr>
                                <w:t>design</w:t>
                              </w:r>
                            </w:p>
                            <w:p w14:paraId="4639754C" w14:textId="77777777" w:rsidR="00933185" w:rsidRDefault="006758D1" w:rsidP="00A54F21">
                              <w:pPr>
                                <w:numPr>
                                  <w:ilvl w:val="1"/>
                                  <w:numId w:val="3"/>
                                </w:numPr>
                                <w:tabs>
                                  <w:tab w:val="left" w:pos="360"/>
                                </w:tabs>
                                <w:spacing w:before="240"/>
                                <w:ind w:left="360" w:hanging="360"/>
                                <w:rPr>
                                  <w:sz w:val="24"/>
                                </w:rPr>
                              </w:pPr>
                              <w:r>
                                <w:rPr>
                                  <w:sz w:val="24"/>
                                </w:rPr>
                                <w:t>output</w:t>
                              </w:r>
                              <w:r>
                                <w:rPr>
                                  <w:spacing w:val="1"/>
                                  <w:sz w:val="24"/>
                                </w:rPr>
                                <w:t xml:space="preserve"> </w:t>
                              </w:r>
                              <w:r>
                                <w:rPr>
                                  <w:spacing w:val="-2"/>
                                  <w:sz w:val="24"/>
                                </w:rPr>
                                <w:t>design</w:t>
                              </w:r>
                            </w:p>
                          </w:txbxContent>
                        </wps:txbx>
                        <wps:bodyPr wrap="square" lIns="0" tIns="0" rIns="0" bIns="0" rtlCol="0">
                          <a:noAutofit/>
                        </wps:bodyPr>
                      </wps:wsp>
                      <wps:wsp>
                        <wps:cNvPr id="24" name="Textbox 24"/>
                        <wps:cNvSpPr txBox="1"/>
                        <wps:spPr>
                          <a:xfrm>
                            <a:off x="5556758" y="2452781"/>
                            <a:ext cx="157861" cy="883780"/>
                          </a:xfrm>
                          <a:prstGeom prst="rect">
                            <a:avLst/>
                          </a:prstGeom>
                        </wps:spPr>
                        <wps:txbx>
                          <w:txbxContent>
                            <w:p w14:paraId="664FA9BF" w14:textId="2CB3A590" w:rsidR="00933185" w:rsidRDefault="00216584">
                              <w:pPr>
                                <w:spacing w:line="266" w:lineRule="exact"/>
                                <w:rPr>
                                  <w:spacing w:val="-5"/>
                                  <w:sz w:val="24"/>
                                </w:rPr>
                              </w:pPr>
                              <w:r>
                                <w:rPr>
                                  <w:spacing w:val="-5"/>
                                  <w:sz w:val="24"/>
                                </w:rPr>
                                <w:t>0</w:t>
                              </w:r>
                              <w:r w:rsidR="004460B0">
                                <w:rPr>
                                  <w:spacing w:val="-5"/>
                                  <w:sz w:val="24"/>
                                </w:rPr>
                                <w:t>9</w:t>
                              </w:r>
                            </w:p>
                            <w:p w14:paraId="3DBCD19E" w14:textId="77777777" w:rsidR="00E6641A" w:rsidRDefault="00E6641A">
                              <w:pPr>
                                <w:spacing w:line="266" w:lineRule="exact"/>
                                <w:rPr>
                                  <w:spacing w:val="-5"/>
                                  <w:sz w:val="24"/>
                                </w:rPr>
                              </w:pPr>
                            </w:p>
                            <w:p w14:paraId="2EA7DFBA" w14:textId="0C1F66A4" w:rsidR="00E6641A" w:rsidRDefault="00C727FA">
                              <w:pPr>
                                <w:spacing w:line="266" w:lineRule="exact"/>
                                <w:rPr>
                                  <w:spacing w:val="-5"/>
                                  <w:sz w:val="24"/>
                                </w:rPr>
                              </w:pPr>
                              <w:r>
                                <w:rPr>
                                  <w:spacing w:val="-5"/>
                                  <w:sz w:val="24"/>
                                </w:rPr>
                                <w:t>10</w:t>
                              </w:r>
                            </w:p>
                            <w:p w14:paraId="632CA9D5" w14:textId="77777777" w:rsidR="00E6641A" w:rsidRDefault="00E6641A">
                              <w:pPr>
                                <w:spacing w:line="266" w:lineRule="exact"/>
                                <w:rPr>
                                  <w:spacing w:val="-5"/>
                                  <w:sz w:val="24"/>
                                </w:rPr>
                              </w:pPr>
                            </w:p>
                            <w:p w14:paraId="12E4700A" w14:textId="102A4647" w:rsidR="00E6641A" w:rsidRDefault="00C727FA">
                              <w:pPr>
                                <w:spacing w:line="266" w:lineRule="exact"/>
                                <w:rPr>
                                  <w:spacing w:val="-5"/>
                                  <w:sz w:val="24"/>
                                </w:rPr>
                              </w:pPr>
                              <w:r>
                                <w:rPr>
                                  <w:spacing w:val="-5"/>
                                  <w:sz w:val="24"/>
                                </w:rPr>
                                <w:t>10</w:t>
                              </w:r>
                            </w:p>
                            <w:p w14:paraId="3C4AC59B" w14:textId="77777777" w:rsidR="00216584" w:rsidRDefault="00216584">
                              <w:pPr>
                                <w:spacing w:line="266" w:lineRule="exact"/>
                                <w:rPr>
                                  <w:spacing w:val="-5"/>
                                  <w:sz w:val="24"/>
                                </w:rPr>
                              </w:pPr>
                            </w:p>
                            <w:p w14:paraId="7D758232" w14:textId="77777777" w:rsidR="00E6641A" w:rsidRDefault="00E6641A">
                              <w:pPr>
                                <w:spacing w:line="266" w:lineRule="exact"/>
                                <w:rPr>
                                  <w:sz w:val="24"/>
                                </w:rPr>
                              </w:pPr>
                            </w:p>
                          </w:txbxContent>
                        </wps:txbx>
                        <wps:bodyPr wrap="square" lIns="0" tIns="0" rIns="0" bIns="0" rtlCol="0">
                          <a:noAutofit/>
                        </wps:bodyPr>
                      </wps:wsp>
                      <wps:wsp>
                        <wps:cNvPr id="25" name="Textbox 25"/>
                        <wps:cNvSpPr txBox="1"/>
                        <wps:spPr>
                          <a:xfrm flipH="1">
                            <a:off x="6724144" y="3204081"/>
                            <a:ext cx="452" cy="608501"/>
                          </a:xfrm>
                          <a:prstGeom prst="rect">
                            <a:avLst/>
                          </a:prstGeom>
                        </wps:spPr>
                        <wps:txbx>
                          <w:txbxContent>
                            <w:p w14:paraId="61C84B0D" w14:textId="4775D757" w:rsidR="00933185" w:rsidRDefault="00933185">
                              <w:pPr>
                                <w:spacing w:line="266" w:lineRule="exact"/>
                                <w:rPr>
                                  <w:sz w:val="24"/>
                                </w:rPr>
                              </w:pPr>
                            </w:p>
                          </w:txbxContent>
                        </wps:txbx>
                        <wps:bodyPr wrap="square" lIns="0" tIns="0" rIns="0" bIns="0" rtlCol="0">
                          <a:noAutofit/>
                        </wps:bodyPr>
                      </wps:wsp>
                      <wps:wsp>
                        <wps:cNvPr id="26" name="Textbox 26"/>
                        <wps:cNvSpPr txBox="1"/>
                        <wps:spPr>
                          <a:xfrm>
                            <a:off x="523494" y="3638422"/>
                            <a:ext cx="4303395" cy="2522225"/>
                          </a:xfrm>
                          <a:prstGeom prst="rect">
                            <a:avLst/>
                          </a:prstGeom>
                        </wps:spPr>
                        <wps:txbx>
                          <w:txbxContent>
                            <w:p w14:paraId="40B95374" w14:textId="77777777" w:rsidR="00933185" w:rsidRDefault="006758D1">
                              <w:pPr>
                                <w:spacing w:line="266" w:lineRule="exact"/>
                                <w:rPr>
                                  <w:b/>
                                  <w:sz w:val="24"/>
                                </w:rPr>
                              </w:pPr>
                              <w:r>
                                <w:rPr>
                                  <w:b/>
                                  <w:sz w:val="24"/>
                                </w:rPr>
                                <w:t>CHAPTER</w:t>
                              </w:r>
                              <w:r>
                                <w:rPr>
                                  <w:b/>
                                  <w:spacing w:val="-8"/>
                                  <w:sz w:val="24"/>
                                </w:rPr>
                                <w:t xml:space="preserve"> </w:t>
                              </w:r>
                              <w:r>
                                <w:rPr>
                                  <w:b/>
                                  <w:sz w:val="24"/>
                                </w:rPr>
                                <w:t>4</w:t>
                              </w:r>
                              <w:r>
                                <w:rPr>
                                  <w:b/>
                                  <w:spacing w:val="-1"/>
                                  <w:sz w:val="24"/>
                                </w:rPr>
                                <w:t xml:space="preserve"> </w:t>
                              </w:r>
                              <w:r>
                                <w:rPr>
                                  <w:b/>
                                  <w:sz w:val="24"/>
                                </w:rPr>
                                <w:t>SYSTEM</w:t>
                              </w:r>
                              <w:r>
                                <w:rPr>
                                  <w:b/>
                                  <w:spacing w:val="-8"/>
                                  <w:sz w:val="24"/>
                                </w:rPr>
                                <w:t xml:space="preserve"> </w:t>
                              </w:r>
                              <w:r>
                                <w:rPr>
                                  <w:b/>
                                  <w:sz w:val="24"/>
                                </w:rPr>
                                <w:t>REQUIREMENTS</w:t>
                              </w:r>
                              <w:r>
                                <w:rPr>
                                  <w:b/>
                                  <w:spacing w:val="1"/>
                                  <w:sz w:val="24"/>
                                </w:rPr>
                                <w:t xml:space="preserve"> </w:t>
                              </w:r>
                              <w:r>
                                <w:rPr>
                                  <w:b/>
                                  <w:sz w:val="24"/>
                                </w:rPr>
                                <w:t>&amp;</w:t>
                              </w:r>
                              <w:r>
                                <w:rPr>
                                  <w:b/>
                                  <w:spacing w:val="-4"/>
                                  <w:sz w:val="24"/>
                                </w:rPr>
                                <w:t xml:space="preserve"> </w:t>
                              </w:r>
                              <w:r>
                                <w:rPr>
                                  <w:b/>
                                  <w:spacing w:val="-2"/>
                                  <w:sz w:val="24"/>
                                </w:rPr>
                                <w:t>SPECIFICATIONS</w:t>
                              </w:r>
                            </w:p>
                            <w:p w14:paraId="20C35D10" w14:textId="77777777" w:rsidR="00933185" w:rsidRDefault="006758D1">
                              <w:pPr>
                                <w:numPr>
                                  <w:ilvl w:val="1"/>
                                  <w:numId w:val="4"/>
                                </w:numPr>
                                <w:tabs>
                                  <w:tab w:val="left" w:pos="1733"/>
                                </w:tabs>
                                <w:spacing w:before="264"/>
                                <w:rPr>
                                  <w:sz w:val="24"/>
                                </w:rPr>
                              </w:pPr>
                              <w:r>
                                <w:rPr>
                                  <w:sz w:val="24"/>
                                </w:rPr>
                                <w:t>Hardware</w:t>
                              </w:r>
                              <w:r>
                                <w:rPr>
                                  <w:spacing w:val="-15"/>
                                  <w:sz w:val="24"/>
                                </w:rPr>
                                <w:t xml:space="preserve"> </w:t>
                              </w:r>
                              <w:r>
                                <w:rPr>
                                  <w:spacing w:val="-2"/>
                                  <w:sz w:val="24"/>
                                </w:rPr>
                                <w:t>Requirements</w:t>
                              </w:r>
                            </w:p>
                            <w:p w14:paraId="01D5F314" w14:textId="55EC6B71" w:rsidR="00933185" w:rsidRDefault="006911F6">
                              <w:pPr>
                                <w:numPr>
                                  <w:ilvl w:val="1"/>
                                  <w:numId w:val="4"/>
                                </w:numPr>
                                <w:tabs>
                                  <w:tab w:val="left" w:pos="1733"/>
                                </w:tabs>
                                <w:spacing w:before="74"/>
                                <w:rPr>
                                  <w:sz w:val="24"/>
                                </w:rPr>
                              </w:pPr>
                              <w:r>
                                <w:rPr>
                                  <w:sz w:val="24"/>
                                </w:rPr>
                                <w:t>Software</w:t>
                              </w:r>
                              <w:r>
                                <w:rPr>
                                  <w:spacing w:val="-7"/>
                                  <w:sz w:val="24"/>
                                </w:rPr>
                                <w:t xml:space="preserve"> </w:t>
                              </w:r>
                              <w:r>
                                <w:rPr>
                                  <w:spacing w:val="-2"/>
                                  <w:sz w:val="24"/>
                                </w:rPr>
                                <w:t>Requirements</w:t>
                              </w:r>
                            </w:p>
                            <w:p w14:paraId="07DAE597" w14:textId="77777777" w:rsidR="00933185" w:rsidRDefault="006758D1">
                              <w:pPr>
                                <w:numPr>
                                  <w:ilvl w:val="1"/>
                                  <w:numId w:val="4"/>
                                </w:numPr>
                                <w:tabs>
                                  <w:tab w:val="left" w:pos="1733"/>
                                </w:tabs>
                                <w:spacing w:before="161"/>
                                <w:rPr>
                                  <w:sz w:val="24"/>
                                </w:rPr>
                              </w:pPr>
                              <w:r>
                                <w:rPr>
                                  <w:sz w:val="24"/>
                                </w:rPr>
                                <w:t>UML</w:t>
                              </w:r>
                              <w:r>
                                <w:rPr>
                                  <w:spacing w:val="-1"/>
                                  <w:sz w:val="24"/>
                                </w:rPr>
                                <w:t xml:space="preserve"> </w:t>
                              </w:r>
                              <w:r>
                                <w:rPr>
                                  <w:spacing w:val="-2"/>
                                  <w:sz w:val="24"/>
                                </w:rPr>
                                <w:t>Diagrams</w:t>
                              </w:r>
                            </w:p>
                            <w:p w14:paraId="73A6827C" w14:textId="77777777" w:rsidR="00933185" w:rsidRDefault="006758D1">
                              <w:pPr>
                                <w:numPr>
                                  <w:ilvl w:val="2"/>
                                  <w:numId w:val="4"/>
                                </w:numPr>
                                <w:tabs>
                                  <w:tab w:val="left" w:pos="1951"/>
                                </w:tabs>
                                <w:spacing w:before="158"/>
                                <w:rPr>
                                  <w:sz w:val="24"/>
                                </w:rPr>
                              </w:pPr>
                              <w:r>
                                <w:rPr>
                                  <w:sz w:val="24"/>
                                </w:rPr>
                                <w:t>Use</w:t>
                              </w:r>
                              <w:r>
                                <w:rPr>
                                  <w:spacing w:val="-8"/>
                                  <w:sz w:val="24"/>
                                </w:rPr>
                                <w:t xml:space="preserve"> </w:t>
                              </w:r>
                              <w:r>
                                <w:rPr>
                                  <w:sz w:val="24"/>
                                </w:rPr>
                                <w:t>Case</w:t>
                              </w:r>
                              <w:r>
                                <w:rPr>
                                  <w:spacing w:val="-1"/>
                                  <w:sz w:val="24"/>
                                </w:rPr>
                                <w:t xml:space="preserve"> </w:t>
                              </w:r>
                              <w:r>
                                <w:rPr>
                                  <w:spacing w:val="-2"/>
                                  <w:sz w:val="24"/>
                                </w:rPr>
                                <w:t>Diagram</w:t>
                              </w:r>
                            </w:p>
                            <w:p w14:paraId="55E8BB75" w14:textId="77777777" w:rsidR="00933185" w:rsidRDefault="006758D1">
                              <w:pPr>
                                <w:numPr>
                                  <w:ilvl w:val="2"/>
                                  <w:numId w:val="4"/>
                                </w:numPr>
                                <w:tabs>
                                  <w:tab w:val="left" w:pos="1951"/>
                                </w:tabs>
                                <w:spacing w:before="161"/>
                                <w:rPr>
                                  <w:sz w:val="24"/>
                                </w:rPr>
                              </w:pPr>
                              <w:r>
                                <w:rPr>
                                  <w:sz w:val="24"/>
                                </w:rPr>
                                <w:t>Class</w:t>
                              </w:r>
                              <w:r>
                                <w:rPr>
                                  <w:spacing w:val="-3"/>
                                  <w:sz w:val="24"/>
                                </w:rPr>
                                <w:t xml:space="preserve"> </w:t>
                              </w:r>
                              <w:r>
                                <w:rPr>
                                  <w:spacing w:val="-2"/>
                                  <w:sz w:val="24"/>
                                </w:rPr>
                                <w:t>Diagram</w:t>
                              </w:r>
                            </w:p>
                            <w:p w14:paraId="5C6C6220" w14:textId="77777777" w:rsidR="00933185" w:rsidRDefault="006758D1">
                              <w:pPr>
                                <w:numPr>
                                  <w:ilvl w:val="2"/>
                                  <w:numId w:val="4"/>
                                </w:numPr>
                                <w:tabs>
                                  <w:tab w:val="left" w:pos="1947"/>
                                </w:tabs>
                                <w:spacing w:before="163"/>
                                <w:ind w:left="1947" w:hanging="536"/>
                                <w:rPr>
                                  <w:sz w:val="24"/>
                                </w:rPr>
                              </w:pPr>
                              <w:r>
                                <w:rPr>
                                  <w:sz w:val="24"/>
                                </w:rPr>
                                <w:t>Sequence</w:t>
                              </w:r>
                              <w:r>
                                <w:rPr>
                                  <w:spacing w:val="-11"/>
                                  <w:sz w:val="24"/>
                                </w:rPr>
                                <w:t xml:space="preserve"> </w:t>
                              </w:r>
                              <w:r>
                                <w:rPr>
                                  <w:spacing w:val="-2"/>
                                  <w:sz w:val="24"/>
                                </w:rPr>
                                <w:t>Diagram</w:t>
                              </w:r>
                            </w:p>
                            <w:p w14:paraId="44FD51AC" w14:textId="77777777" w:rsidR="00933185" w:rsidRPr="006911F6" w:rsidRDefault="006758D1">
                              <w:pPr>
                                <w:numPr>
                                  <w:ilvl w:val="2"/>
                                  <w:numId w:val="4"/>
                                </w:numPr>
                                <w:tabs>
                                  <w:tab w:val="left" w:pos="1951"/>
                                </w:tabs>
                                <w:spacing w:before="157"/>
                                <w:rPr>
                                  <w:sz w:val="24"/>
                                </w:rPr>
                              </w:pPr>
                              <w:r>
                                <w:rPr>
                                  <w:sz w:val="24"/>
                                </w:rPr>
                                <w:t>Activity</w:t>
                              </w:r>
                              <w:r>
                                <w:rPr>
                                  <w:spacing w:val="-9"/>
                                  <w:sz w:val="24"/>
                                </w:rPr>
                                <w:t xml:space="preserve"> </w:t>
                              </w:r>
                              <w:r>
                                <w:rPr>
                                  <w:spacing w:val="-2"/>
                                  <w:sz w:val="24"/>
                                </w:rPr>
                                <w:t>Diagram</w:t>
                              </w:r>
                            </w:p>
                            <w:p w14:paraId="49642202" w14:textId="4BF5B15A" w:rsidR="006911F6" w:rsidRDefault="006911F6">
                              <w:pPr>
                                <w:numPr>
                                  <w:ilvl w:val="2"/>
                                  <w:numId w:val="4"/>
                                </w:numPr>
                                <w:tabs>
                                  <w:tab w:val="left" w:pos="1951"/>
                                </w:tabs>
                                <w:spacing w:before="157"/>
                                <w:rPr>
                                  <w:sz w:val="24"/>
                                </w:rPr>
                              </w:pPr>
                              <w:r>
                                <w:rPr>
                                  <w:spacing w:val="-2"/>
                                  <w:sz w:val="24"/>
                                </w:rPr>
                                <w:t>Flowchart Diagram</w:t>
                              </w:r>
                            </w:p>
                            <w:p w14:paraId="45330A7A" w14:textId="77777777" w:rsidR="00933185" w:rsidRPr="006911F6" w:rsidRDefault="006758D1">
                              <w:pPr>
                                <w:numPr>
                                  <w:ilvl w:val="2"/>
                                  <w:numId w:val="4"/>
                                </w:numPr>
                                <w:tabs>
                                  <w:tab w:val="left" w:pos="1886"/>
                                </w:tabs>
                                <w:spacing w:before="163"/>
                                <w:ind w:left="1886" w:hanging="491"/>
                                <w:rPr>
                                  <w:sz w:val="24"/>
                                  <w:szCs w:val="24"/>
                                </w:rPr>
                              </w:pPr>
                              <w:r w:rsidRPr="006911F6">
                                <w:rPr>
                                  <w:sz w:val="24"/>
                                  <w:szCs w:val="24"/>
                                </w:rPr>
                                <w:t>System</w:t>
                              </w:r>
                              <w:r w:rsidRPr="006911F6">
                                <w:rPr>
                                  <w:spacing w:val="-3"/>
                                  <w:sz w:val="24"/>
                                  <w:szCs w:val="24"/>
                                </w:rPr>
                                <w:t xml:space="preserve"> </w:t>
                              </w:r>
                              <w:r w:rsidRPr="006911F6">
                                <w:rPr>
                                  <w:spacing w:val="-2"/>
                                  <w:sz w:val="24"/>
                                  <w:szCs w:val="24"/>
                                </w:rPr>
                                <w:t>Architecture</w:t>
                              </w:r>
                            </w:p>
                          </w:txbxContent>
                        </wps:txbx>
                        <wps:bodyPr wrap="square" lIns="0" tIns="0" rIns="0" bIns="0" rtlCol="0">
                          <a:noAutofit/>
                        </wps:bodyPr>
                      </wps:wsp>
                      <wps:wsp>
                        <wps:cNvPr id="27" name="Textbox 27"/>
                        <wps:cNvSpPr txBox="1"/>
                        <wps:spPr>
                          <a:xfrm>
                            <a:off x="5570473" y="3659752"/>
                            <a:ext cx="159385" cy="2356485"/>
                          </a:xfrm>
                          <a:prstGeom prst="rect">
                            <a:avLst/>
                          </a:prstGeom>
                        </wps:spPr>
                        <wps:txbx>
                          <w:txbxContent>
                            <w:p w14:paraId="0D399233" w14:textId="017EF71D" w:rsidR="00933185" w:rsidRDefault="00C727FA">
                              <w:pPr>
                                <w:spacing w:line="266" w:lineRule="exact"/>
                                <w:rPr>
                                  <w:sz w:val="24"/>
                                </w:rPr>
                              </w:pPr>
                              <w:r>
                                <w:rPr>
                                  <w:spacing w:val="-5"/>
                                  <w:sz w:val="24"/>
                                </w:rPr>
                                <w:t>11</w:t>
                              </w:r>
                            </w:p>
                            <w:p w14:paraId="74AA6E83" w14:textId="381D6EF2" w:rsidR="00933185" w:rsidRDefault="00C727FA">
                              <w:pPr>
                                <w:spacing w:before="115"/>
                                <w:rPr>
                                  <w:sz w:val="24"/>
                                </w:rPr>
                              </w:pPr>
                              <w:r>
                                <w:rPr>
                                  <w:spacing w:val="-5"/>
                                  <w:sz w:val="24"/>
                                </w:rPr>
                                <w:t>11</w:t>
                              </w:r>
                            </w:p>
                            <w:p w14:paraId="4DA45079" w14:textId="76347D20" w:rsidR="00933185" w:rsidRDefault="00C727FA" w:rsidP="00C727FA">
                              <w:pPr>
                                <w:spacing w:before="161"/>
                                <w:rPr>
                                  <w:sz w:val="24"/>
                                </w:rPr>
                              </w:pPr>
                              <w:r>
                                <w:rPr>
                                  <w:spacing w:val="-5"/>
                                  <w:sz w:val="24"/>
                                </w:rPr>
                                <w:t>11</w:t>
                              </w:r>
                            </w:p>
                            <w:p w14:paraId="33B01F5A" w14:textId="65B20CDE" w:rsidR="00933185" w:rsidRDefault="006758D1">
                              <w:pPr>
                                <w:spacing w:before="161"/>
                                <w:rPr>
                                  <w:sz w:val="24"/>
                                </w:rPr>
                              </w:pPr>
                              <w:r>
                                <w:rPr>
                                  <w:spacing w:val="-5"/>
                                  <w:sz w:val="24"/>
                                </w:rPr>
                                <w:t>1</w:t>
                              </w:r>
                              <w:r w:rsidR="000A697B">
                                <w:rPr>
                                  <w:spacing w:val="-5"/>
                                  <w:sz w:val="24"/>
                                </w:rPr>
                                <w:t>2</w:t>
                              </w:r>
                            </w:p>
                            <w:p w14:paraId="06AFA108" w14:textId="142F713F" w:rsidR="00933185" w:rsidRDefault="006758D1">
                              <w:pPr>
                                <w:spacing w:before="158"/>
                                <w:rPr>
                                  <w:sz w:val="24"/>
                                </w:rPr>
                              </w:pPr>
                              <w:r>
                                <w:rPr>
                                  <w:spacing w:val="-5"/>
                                  <w:sz w:val="24"/>
                                </w:rPr>
                                <w:t>1</w:t>
                              </w:r>
                              <w:r w:rsidR="000A697B">
                                <w:rPr>
                                  <w:spacing w:val="-5"/>
                                  <w:sz w:val="24"/>
                                </w:rPr>
                                <w:t>3</w:t>
                              </w:r>
                            </w:p>
                            <w:p w14:paraId="1AC16183" w14:textId="6D04AD9B" w:rsidR="00933185" w:rsidRDefault="006758D1">
                              <w:pPr>
                                <w:spacing w:before="161"/>
                                <w:rPr>
                                  <w:sz w:val="24"/>
                                </w:rPr>
                              </w:pPr>
                              <w:r>
                                <w:rPr>
                                  <w:spacing w:val="-5"/>
                                  <w:sz w:val="24"/>
                                </w:rPr>
                                <w:t>1</w:t>
                              </w:r>
                              <w:r w:rsidR="000A697B">
                                <w:rPr>
                                  <w:spacing w:val="-5"/>
                                  <w:sz w:val="24"/>
                                </w:rPr>
                                <w:t>4</w:t>
                              </w:r>
                            </w:p>
                            <w:p w14:paraId="07C69B83" w14:textId="75956DFE" w:rsidR="00933185" w:rsidRDefault="006758D1">
                              <w:pPr>
                                <w:spacing w:before="164"/>
                                <w:rPr>
                                  <w:sz w:val="24"/>
                                </w:rPr>
                              </w:pPr>
                              <w:r>
                                <w:rPr>
                                  <w:spacing w:val="-5"/>
                                  <w:sz w:val="24"/>
                                </w:rPr>
                                <w:t>1</w:t>
                              </w:r>
                              <w:r w:rsidR="000A697B">
                                <w:rPr>
                                  <w:spacing w:val="-5"/>
                                  <w:sz w:val="24"/>
                                </w:rPr>
                                <w:t>5</w:t>
                              </w:r>
                            </w:p>
                            <w:p w14:paraId="6948978D" w14:textId="04F4C062" w:rsidR="00933185" w:rsidRDefault="006758D1">
                              <w:pPr>
                                <w:spacing w:before="158"/>
                                <w:rPr>
                                  <w:spacing w:val="-5"/>
                                  <w:sz w:val="24"/>
                                </w:rPr>
                              </w:pPr>
                              <w:r>
                                <w:rPr>
                                  <w:spacing w:val="-5"/>
                                  <w:sz w:val="24"/>
                                </w:rPr>
                                <w:t>1</w:t>
                              </w:r>
                              <w:r w:rsidR="000A697B">
                                <w:rPr>
                                  <w:spacing w:val="-5"/>
                                  <w:sz w:val="24"/>
                                </w:rPr>
                                <w:t>6</w:t>
                              </w:r>
                            </w:p>
                            <w:p w14:paraId="5A633626" w14:textId="34BCF44B" w:rsidR="000A697B" w:rsidRDefault="000A697B">
                              <w:pPr>
                                <w:spacing w:before="158"/>
                                <w:rPr>
                                  <w:spacing w:val="-5"/>
                                  <w:sz w:val="24"/>
                                </w:rPr>
                              </w:pPr>
                              <w:r>
                                <w:rPr>
                                  <w:spacing w:val="-5"/>
                                  <w:sz w:val="24"/>
                                </w:rPr>
                                <w:t>17</w:t>
                              </w:r>
                            </w:p>
                            <w:p w14:paraId="77A3903A" w14:textId="4845EB6B" w:rsidR="000A697B" w:rsidRDefault="000A697B">
                              <w:pPr>
                                <w:spacing w:before="158"/>
                                <w:rPr>
                                  <w:sz w:val="24"/>
                                </w:rPr>
                              </w:pPr>
                              <w:r>
                                <w:rPr>
                                  <w:spacing w:val="-5"/>
                                  <w:sz w:val="24"/>
                                </w:rPr>
                                <w:t>18</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5F68063" id="Group 17" o:spid="_x0000_s1027" style="position:absolute;margin-left:108.9pt;margin-top:6.65pt;width:488.1pt;height:590.85pt;z-index:-251653120;mso-wrap-distance-left:0;mso-wrap-distance-right:0;mso-position-horizontal-relative:page;mso-width-relative:margin;mso-height-relative:margin" coordorigin="5234" coordsize="62011,61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">
                <v:shape id="Textbox 19" o:spid="_x0000_s1028" type="#_x0000_t202" style="position:absolute;left:5234;width:29217;height:1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09CA608" w14:textId="77777777" w:rsidR="00933185" w:rsidRDefault="006758D1">
                        <w:pPr>
                          <w:spacing w:line="266" w:lineRule="exact"/>
                          <w:rPr>
                            <w:b/>
                            <w:sz w:val="24"/>
                          </w:rPr>
                        </w:pPr>
                        <w:r>
                          <w:rPr>
                            <w:b/>
                            <w:sz w:val="24"/>
                          </w:rPr>
                          <w:t xml:space="preserve">LIST OF </w:t>
                        </w:r>
                        <w:r>
                          <w:rPr>
                            <w:b/>
                            <w:spacing w:val="-2"/>
                            <w:sz w:val="24"/>
                          </w:rPr>
                          <w:t>FIGURES</w:t>
                        </w:r>
                      </w:p>
                      <w:p w14:paraId="749A76EA" w14:textId="77777777" w:rsidR="00933185" w:rsidRDefault="006758D1">
                        <w:pPr>
                          <w:spacing w:before="161" w:line="376" w:lineRule="auto"/>
                          <w:rPr>
                            <w:b/>
                            <w:sz w:val="24"/>
                          </w:rPr>
                        </w:pPr>
                        <w:r>
                          <w:rPr>
                            <w:b/>
                            <w:spacing w:val="-2"/>
                            <w:sz w:val="24"/>
                          </w:rPr>
                          <w:t>LIST</w:t>
                        </w:r>
                        <w:r>
                          <w:rPr>
                            <w:b/>
                            <w:spacing w:val="-12"/>
                            <w:sz w:val="24"/>
                          </w:rPr>
                          <w:t xml:space="preserve"> </w:t>
                        </w:r>
                        <w:r>
                          <w:rPr>
                            <w:b/>
                            <w:spacing w:val="-2"/>
                            <w:sz w:val="24"/>
                          </w:rPr>
                          <w:t>OF</w:t>
                        </w:r>
                        <w:r>
                          <w:rPr>
                            <w:b/>
                            <w:spacing w:val="-11"/>
                            <w:sz w:val="24"/>
                          </w:rPr>
                          <w:t xml:space="preserve"> </w:t>
                        </w:r>
                        <w:r>
                          <w:rPr>
                            <w:b/>
                            <w:spacing w:val="-2"/>
                            <w:sz w:val="24"/>
                          </w:rPr>
                          <w:t>ACRONYMS</w:t>
                        </w:r>
                        <w:r>
                          <w:rPr>
                            <w:b/>
                            <w:spacing w:val="-10"/>
                            <w:sz w:val="24"/>
                          </w:rPr>
                          <w:t xml:space="preserve"> </w:t>
                        </w:r>
                        <w:r>
                          <w:rPr>
                            <w:b/>
                            <w:spacing w:val="-2"/>
                            <w:sz w:val="24"/>
                          </w:rPr>
                          <w:t>AND</w:t>
                        </w:r>
                        <w:r>
                          <w:rPr>
                            <w:b/>
                            <w:spacing w:val="-11"/>
                            <w:sz w:val="24"/>
                          </w:rPr>
                          <w:t xml:space="preserve"> </w:t>
                        </w:r>
                        <w:r>
                          <w:rPr>
                            <w:b/>
                            <w:spacing w:val="-2"/>
                            <w:sz w:val="24"/>
                          </w:rPr>
                          <w:t xml:space="preserve">DEFINITIONS </w:t>
                        </w:r>
                        <w:r>
                          <w:rPr>
                            <w:b/>
                            <w:sz w:val="24"/>
                          </w:rPr>
                          <w:t>CHAPTER 1 INTRODUCTION</w:t>
                        </w:r>
                      </w:p>
                      <w:p w14:paraId="64D0F26E" w14:textId="77777777" w:rsidR="00933185" w:rsidRDefault="006758D1">
                        <w:pPr>
                          <w:numPr>
                            <w:ilvl w:val="1"/>
                            <w:numId w:val="1"/>
                          </w:numPr>
                          <w:tabs>
                            <w:tab w:val="left" w:pos="1730"/>
                          </w:tabs>
                          <w:ind w:left="1730" w:hanging="357"/>
                          <w:rPr>
                            <w:sz w:val="24"/>
                          </w:rPr>
                        </w:pPr>
                        <w:r>
                          <w:rPr>
                            <w:spacing w:val="-2"/>
                            <w:sz w:val="24"/>
                          </w:rPr>
                          <w:t>Objective</w:t>
                        </w:r>
                      </w:p>
                      <w:p w14:paraId="3EF156E1" w14:textId="77777777" w:rsidR="00933185" w:rsidRDefault="006758D1">
                        <w:pPr>
                          <w:numPr>
                            <w:ilvl w:val="1"/>
                            <w:numId w:val="1"/>
                          </w:numPr>
                          <w:tabs>
                            <w:tab w:val="left" w:pos="1733"/>
                          </w:tabs>
                          <w:spacing w:before="137"/>
                          <w:ind w:left="1733" w:hanging="360"/>
                          <w:rPr>
                            <w:sz w:val="24"/>
                          </w:rPr>
                        </w:pPr>
                        <w:r>
                          <w:rPr>
                            <w:spacing w:val="-2"/>
                            <w:sz w:val="24"/>
                          </w:rPr>
                          <w:t>Overview</w:t>
                        </w:r>
                      </w:p>
                    </w:txbxContent>
                  </v:textbox>
                </v:shape>
                <v:shape id="Textbox 20" o:spid="_x0000_s1029" type="#_x0000_t202" style="position:absolute;left:55681;width:1593;height:1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5046428" w14:textId="77777777" w:rsidR="00933185" w:rsidRDefault="006758D1">
                        <w:pPr>
                          <w:spacing w:line="379" w:lineRule="auto"/>
                          <w:ind w:right="22" w:firstLine="21"/>
                          <w:jc w:val="both"/>
                          <w:rPr>
                            <w:sz w:val="24"/>
                          </w:rPr>
                        </w:pPr>
                        <w:r>
                          <w:rPr>
                            <w:spacing w:val="-4"/>
                            <w:sz w:val="24"/>
                          </w:rPr>
                          <w:t xml:space="preserve">iii </w:t>
                        </w:r>
                        <w:r>
                          <w:rPr>
                            <w:spacing w:val="-6"/>
                            <w:sz w:val="24"/>
                          </w:rPr>
                          <w:t xml:space="preserve">vi </w:t>
                        </w:r>
                        <w:r>
                          <w:rPr>
                            <w:spacing w:val="-12"/>
                            <w:sz w:val="24"/>
                          </w:rPr>
                          <w:t>01</w:t>
                        </w:r>
                      </w:p>
                      <w:p w14:paraId="3483210F" w14:textId="3F3C831E" w:rsidR="00933185" w:rsidRDefault="006758D1">
                        <w:pPr>
                          <w:spacing w:line="266" w:lineRule="exact"/>
                          <w:rPr>
                            <w:sz w:val="24"/>
                          </w:rPr>
                        </w:pPr>
                        <w:r>
                          <w:rPr>
                            <w:spacing w:val="-5"/>
                            <w:sz w:val="24"/>
                          </w:rPr>
                          <w:t>0</w:t>
                        </w:r>
                        <w:r w:rsidR="00530E34">
                          <w:rPr>
                            <w:spacing w:val="-5"/>
                            <w:sz w:val="24"/>
                          </w:rPr>
                          <w:t>2</w:t>
                        </w:r>
                      </w:p>
                      <w:p w14:paraId="2597FDB7" w14:textId="7E1281ED" w:rsidR="00933185" w:rsidRDefault="006758D1">
                        <w:pPr>
                          <w:spacing w:before="149"/>
                          <w:rPr>
                            <w:sz w:val="24"/>
                          </w:rPr>
                        </w:pPr>
                        <w:r>
                          <w:rPr>
                            <w:spacing w:val="-5"/>
                            <w:sz w:val="24"/>
                          </w:rPr>
                          <w:t>0</w:t>
                        </w:r>
                        <w:r w:rsidR="00375572">
                          <w:rPr>
                            <w:spacing w:val="-5"/>
                            <w:sz w:val="24"/>
                          </w:rPr>
                          <w:t>3</w:t>
                        </w:r>
                      </w:p>
                    </w:txbxContent>
                  </v:textbox>
                </v:shape>
                <v:shape id="Textbox 21" o:spid="_x0000_s1030" type="#_x0000_t202" style="position:absolute;left:5234;top:14725;width:32887;height:11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BB102D6" w14:textId="77777777" w:rsidR="00933185" w:rsidRDefault="006758D1">
                        <w:pPr>
                          <w:spacing w:line="376" w:lineRule="auto"/>
                          <w:ind w:right="18"/>
                          <w:rPr>
                            <w:b/>
                            <w:sz w:val="24"/>
                          </w:rPr>
                        </w:pPr>
                        <w:r>
                          <w:rPr>
                            <w:b/>
                            <w:sz w:val="24"/>
                          </w:rPr>
                          <w:t xml:space="preserve">CHAPTER 2 LITERATURE SURVEY </w:t>
                        </w:r>
                        <w:r>
                          <w:rPr>
                            <w:b/>
                            <w:spacing w:val="-2"/>
                            <w:sz w:val="24"/>
                          </w:rPr>
                          <w:t>CHAPTER</w:t>
                        </w:r>
                        <w:r>
                          <w:rPr>
                            <w:b/>
                            <w:spacing w:val="-11"/>
                            <w:sz w:val="24"/>
                          </w:rPr>
                          <w:t xml:space="preserve"> </w:t>
                        </w:r>
                        <w:r>
                          <w:rPr>
                            <w:b/>
                            <w:spacing w:val="-2"/>
                            <w:sz w:val="24"/>
                          </w:rPr>
                          <w:t>3</w:t>
                        </w:r>
                        <w:r>
                          <w:rPr>
                            <w:b/>
                            <w:spacing w:val="-9"/>
                            <w:sz w:val="24"/>
                          </w:rPr>
                          <w:t xml:space="preserve"> </w:t>
                        </w:r>
                        <w:r>
                          <w:rPr>
                            <w:b/>
                            <w:spacing w:val="-2"/>
                            <w:sz w:val="24"/>
                          </w:rPr>
                          <w:t>SYSTEM</w:t>
                        </w:r>
                        <w:r>
                          <w:rPr>
                            <w:b/>
                            <w:spacing w:val="-14"/>
                            <w:sz w:val="24"/>
                          </w:rPr>
                          <w:t xml:space="preserve"> </w:t>
                        </w:r>
                        <w:r>
                          <w:rPr>
                            <w:b/>
                            <w:spacing w:val="-2"/>
                            <w:sz w:val="24"/>
                          </w:rPr>
                          <w:t>ANALYSIS</w:t>
                        </w:r>
                        <w:r>
                          <w:rPr>
                            <w:b/>
                            <w:spacing w:val="-9"/>
                            <w:sz w:val="24"/>
                          </w:rPr>
                          <w:t xml:space="preserve"> </w:t>
                        </w:r>
                        <w:r>
                          <w:rPr>
                            <w:b/>
                            <w:spacing w:val="-2"/>
                            <w:sz w:val="24"/>
                          </w:rPr>
                          <w:t>AND</w:t>
                        </w:r>
                        <w:r>
                          <w:rPr>
                            <w:b/>
                            <w:spacing w:val="-11"/>
                            <w:sz w:val="24"/>
                          </w:rPr>
                          <w:t xml:space="preserve"> </w:t>
                        </w:r>
                        <w:r>
                          <w:rPr>
                            <w:b/>
                            <w:spacing w:val="-2"/>
                            <w:sz w:val="24"/>
                          </w:rPr>
                          <w:t>DESIGN</w:t>
                        </w:r>
                      </w:p>
                      <w:p w14:paraId="00C6B88B" w14:textId="77777777" w:rsidR="00933185" w:rsidRDefault="006758D1" w:rsidP="000C1605">
                        <w:pPr>
                          <w:numPr>
                            <w:ilvl w:val="1"/>
                            <w:numId w:val="2"/>
                          </w:numPr>
                          <w:tabs>
                            <w:tab w:val="left" w:pos="1733"/>
                          </w:tabs>
                          <w:spacing w:after="240" w:line="273" w:lineRule="exact"/>
                          <w:rPr>
                            <w:sz w:val="24"/>
                          </w:rPr>
                        </w:pPr>
                        <w:r>
                          <w:rPr>
                            <w:sz w:val="24"/>
                          </w:rPr>
                          <w:t xml:space="preserve">Existing </w:t>
                        </w:r>
                        <w:r>
                          <w:rPr>
                            <w:spacing w:val="-2"/>
                            <w:sz w:val="24"/>
                          </w:rPr>
                          <w:t>System</w:t>
                        </w:r>
                      </w:p>
                      <w:p w14:paraId="62A25614" w14:textId="77777777" w:rsidR="00933185" w:rsidRDefault="006758D1" w:rsidP="000C1605">
                        <w:pPr>
                          <w:numPr>
                            <w:ilvl w:val="1"/>
                            <w:numId w:val="2"/>
                          </w:numPr>
                          <w:tabs>
                            <w:tab w:val="left" w:pos="1733"/>
                          </w:tabs>
                          <w:spacing w:before="143" w:after="240"/>
                          <w:rPr>
                            <w:sz w:val="24"/>
                          </w:rPr>
                        </w:pPr>
                        <w:r>
                          <w:rPr>
                            <w:sz w:val="24"/>
                          </w:rPr>
                          <w:t>Proposed</w:t>
                        </w:r>
                        <w:r>
                          <w:rPr>
                            <w:spacing w:val="-5"/>
                            <w:sz w:val="24"/>
                          </w:rPr>
                          <w:t xml:space="preserve"> </w:t>
                        </w:r>
                        <w:r>
                          <w:rPr>
                            <w:spacing w:val="-2"/>
                            <w:sz w:val="24"/>
                          </w:rPr>
                          <w:t>System</w:t>
                        </w:r>
                      </w:p>
                    </w:txbxContent>
                  </v:textbox>
                </v:shape>
                <v:shape id="Textbox 22" o:spid="_x0000_s1031" type="#_x0000_t202" style="position:absolute;left:55567;top:14847;width:1727;height:11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43A52E46" w14:textId="1117FB20" w:rsidR="00933185" w:rsidRDefault="006758D1">
                        <w:pPr>
                          <w:spacing w:line="266" w:lineRule="exact"/>
                          <w:ind w:left="21"/>
                          <w:rPr>
                            <w:sz w:val="24"/>
                          </w:rPr>
                        </w:pPr>
                        <w:r>
                          <w:rPr>
                            <w:spacing w:val="-5"/>
                            <w:sz w:val="24"/>
                          </w:rPr>
                          <w:t>0</w:t>
                        </w:r>
                        <w:r w:rsidR="00375572">
                          <w:rPr>
                            <w:spacing w:val="-5"/>
                            <w:sz w:val="24"/>
                          </w:rPr>
                          <w:t>4</w:t>
                        </w:r>
                      </w:p>
                      <w:p w14:paraId="32ED14EA" w14:textId="6CF05E0E" w:rsidR="00933185" w:rsidRDefault="006758D1">
                        <w:pPr>
                          <w:spacing w:before="161"/>
                          <w:ind w:left="21"/>
                          <w:rPr>
                            <w:sz w:val="24"/>
                          </w:rPr>
                        </w:pPr>
                        <w:r>
                          <w:rPr>
                            <w:spacing w:val="-5"/>
                            <w:sz w:val="24"/>
                          </w:rPr>
                          <w:t>0</w:t>
                        </w:r>
                        <w:r w:rsidR="00375572">
                          <w:rPr>
                            <w:spacing w:val="-5"/>
                            <w:sz w:val="24"/>
                          </w:rPr>
                          <w:t>5</w:t>
                        </w:r>
                      </w:p>
                      <w:p w14:paraId="4C48148C" w14:textId="15F664BB" w:rsidR="00933185" w:rsidRDefault="006758D1">
                        <w:pPr>
                          <w:spacing w:before="194"/>
                          <w:ind w:left="21"/>
                          <w:rPr>
                            <w:sz w:val="24"/>
                          </w:rPr>
                        </w:pPr>
                        <w:r>
                          <w:rPr>
                            <w:spacing w:val="-5"/>
                            <w:sz w:val="24"/>
                          </w:rPr>
                          <w:t>0</w:t>
                        </w:r>
                        <w:r w:rsidR="001D7369">
                          <w:rPr>
                            <w:spacing w:val="-5"/>
                            <w:sz w:val="24"/>
                          </w:rPr>
                          <w:t>5</w:t>
                        </w:r>
                      </w:p>
                      <w:p w14:paraId="044919E7" w14:textId="77777777" w:rsidR="00933185" w:rsidRDefault="00933185">
                        <w:pPr>
                          <w:spacing w:before="24"/>
                          <w:rPr>
                            <w:sz w:val="24"/>
                          </w:rPr>
                        </w:pPr>
                      </w:p>
                      <w:p w14:paraId="03735AA2" w14:textId="49DC61D4" w:rsidR="00933185" w:rsidRDefault="00647D07">
                        <w:pPr>
                          <w:rPr>
                            <w:sz w:val="24"/>
                          </w:rPr>
                        </w:pPr>
                        <w:r>
                          <w:rPr>
                            <w:spacing w:val="-5"/>
                            <w:sz w:val="24"/>
                          </w:rPr>
                          <w:t>0</w:t>
                        </w:r>
                        <w:r w:rsidR="001D7369">
                          <w:rPr>
                            <w:spacing w:val="-5"/>
                            <w:sz w:val="24"/>
                          </w:rPr>
                          <w:t>7</w:t>
                        </w:r>
                      </w:p>
                    </w:txbxContent>
                  </v:textbox>
                </v:shape>
                <v:shape id="Textbox 23" o:spid="_x0000_s1032" type="#_x0000_t202" style="position:absolute;left:13956;top:23440;width:13692;height:9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0EE77612" w14:textId="77777777" w:rsidR="00A54F21" w:rsidRPr="00A54F21" w:rsidRDefault="006758D1" w:rsidP="00A54F21">
                        <w:pPr>
                          <w:numPr>
                            <w:ilvl w:val="1"/>
                            <w:numId w:val="3"/>
                          </w:numPr>
                          <w:tabs>
                            <w:tab w:val="left" w:pos="354"/>
                          </w:tabs>
                          <w:spacing w:before="240" w:line="266" w:lineRule="exact"/>
                          <w:ind w:left="346" w:hanging="346"/>
                          <w:rPr>
                            <w:sz w:val="24"/>
                          </w:rPr>
                        </w:pPr>
                        <w:r>
                          <w:rPr>
                            <w:spacing w:val="-2"/>
                            <w:sz w:val="24"/>
                          </w:rPr>
                          <w:t>Algorithm</w:t>
                        </w:r>
                      </w:p>
                      <w:p w14:paraId="2ADEF3BD" w14:textId="73B5576A" w:rsidR="00933185" w:rsidRPr="00A54F21" w:rsidRDefault="00A54F21" w:rsidP="00A54F21">
                        <w:pPr>
                          <w:numPr>
                            <w:ilvl w:val="1"/>
                            <w:numId w:val="3"/>
                          </w:numPr>
                          <w:tabs>
                            <w:tab w:val="left" w:pos="354"/>
                          </w:tabs>
                          <w:spacing w:before="240" w:line="266" w:lineRule="exact"/>
                          <w:ind w:left="346" w:hanging="346"/>
                          <w:rPr>
                            <w:sz w:val="24"/>
                          </w:rPr>
                        </w:pPr>
                        <w:r>
                          <w:rPr>
                            <w:sz w:val="24"/>
                          </w:rPr>
                          <w:t>i</w:t>
                        </w:r>
                        <w:r w:rsidR="006758D1" w:rsidRPr="00A54F21">
                          <w:rPr>
                            <w:sz w:val="24"/>
                          </w:rPr>
                          <w:t>nput</w:t>
                        </w:r>
                        <w:r w:rsidR="006758D1" w:rsidRPr="00A54F21">
                          <w:rPr>
                            <w:spacing w:val="-11"/>
                            <w:sz w:val="24"/>
                          </w:rPr>
                          <w:t xml:space="preserve"> </w:t>
                        </w:r>
                        <w:r w:rsidR="006758D1" w:rsidRPr="00A54F21">
                          <w:rPr>
                            <w:spacing w:val="-2"/>
                            <w:sz w:val="24"/>
                          </w:rPr>
                          <w:t>design</w:t>
                        </w:r>
                      </w:p>
                      <w:p w14:paraId="4639754C" w14:textId="77777777" w:rsidR="00933185" w:rsidRDefault="006758D1" w:rsidP="00A54F21">
                        <w:pPr>
                          <w:numPr>
                            <w:ilvl w:val="1"/>
                            <w:numId w:val="3"/>
                          </w:numPr>
                          <w:tabs>
                            <w:tab w:val="left" w:pos="360"/>
                          </w:tabs>
                          <w:spacing w:before="240"/>
                          <w:ind w:left="360" w:hanging="360"/>
                          <w:rPr>
                            <w:sz w:val="24"/>
                          </w:rPr>
                        </w:pPr>
                        <w:r>
                          <w:rPr>
                            <w:sz w:val="24"/>
                          </w:rPr>
                          <w:t>output</w:t>
                        </w:r>
                        <w:r>
                          <w:rPr>
                            <w:spacing w:val="1"/>
                            <w:sz w:val="24"/>
                          </w:rPr>
                          <w:t xml:space="preserve"> </w:t>
                        </w:r>
                        <w:r>
                          <w:rPr>
                            <w:spacing w:val="-2"/>
                            <w:sz w:val="24"/>
                          </w:rPr>
                          <w:t>design</w:t>
                        </w:r>
                      </w:p>
                    </w:txbxContent>
                  </v:textbox>
                </v:shape>
                <v:shape id="Textbox 24" o:spid="_x0000_s1033" type="#_x0000_t202" style="position:absolute;left:55567;top:24527;width:1579;height:8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64FA9BF" w14:textId="2CB3A590" w:rsidR="00933185" w:rsidRDefault="00216584">
                        <w:pPr>
                          <w:spacing w:line="266" w:lineRule="exact"/>
                          <w:rPr>
                            <w:spacing w:val="-5"/>
                            <w:sz w:val="24"/>
                          </w:rPr>
                        </w:pPr>
                        <w:r>
                          <w:rPr>
                            <w:spacing w:val="-5"/>
                            <w:sz w:val="24"/>
                          </w:rPr>
                          <w:t>0</w:t>
                        </w:r>
                        <w:r w:rsidR="004460B0">
                          <w:rPr>
                            <w:spacing w:val="-5"/>
                            <w:sz w:val="24"/>
                          </w:rPr>
                          <w:t>9</w:t>
                        </w:r>
                      </w:p>
                      <w:p w14:paraId="3DBCD19E" w14:textId="77777777" w:rsidR="00E6641A" w:rsidRDefault="00E6641A">
                        <w:pPr>
                          <w:spacing w:line="266" w:lineRule="exact"/>
                          <w:rPr>
                            <w:spacing w:val="-5"/>
                            <w:sz w:val="24"/>
                          </w:rPr>
                        </w:pPr>
                      </w:p>
                      <w:p w14:paraId="2EA7DFBA" w14:textId="0C1F66A4" w:rsidR="00E6641A" w:rsidRDefault="00C727FA">
                        <w:pPr>
                          <w:spacing w:line="266" w:lineRule="exact"/>
                          <w:rPr>
                            <w:spacing w:val="-5"/>
                            <w:sz w:val="24"/>
                          </w:rPr>
                        </w:pPr>
                        <w:r>
                          <w:rPr>
                            <w:spacing w:val="-5"/>
                            <w:sz w:val="24"/>
                          </w:rPr>
                          <w:t>10</w:t>
                        </w:r>
                      </w:p>
                      <w:p w14:paraId="632CA9D5" w14:textId="77777777" w:rsidR="00E6641A" w:rsidRDefault="00E6641A">
                        <w:pPr>
                          <w:spacing w:line="266" w:lineRule="exact"/>
                          <w:rPr>
                            <w:spacing w:val="-5"/>
                            <w:sz w:val="24"/>
                          </w:rPr>
                        </w:pPr>
                      </w:p>
                      <w:p w14:paraId="12E4700A" w14:textId="102A4647" w:rsidR="00E6641A" w:rsidRDefault="00C727FA">
                        <w:pPr>
                          <w:spacing w:line="266" w:lineRule="exact"/>
                          <w:rPr>
                            <w:spacing w:val="-5"/>
                            <w:sz w:val="24"/>
                          </w:rPr>
                        </w:pPr>
                        <w:r>
                          <w:rPr>
                            <w:spacing w:val="-5"/>
                            <w:sz w:val="24"/>
                          </w:rPr>
                          <w:t>10</w:t>
                        </w:r>
                      </w:p>
                      <w:p w14:paraId="3C4AC59B" w14:textId="77777777" w:rsidR="00216584" w:rsidRDefault="00216584">
                        <w:pPr>
                          <w:spacing w:line="266" w:lineRule="exact"/>
                          <w:rPr>
                            <w:spacing w:val="-5"/>
                            <w:sz w:val="24"/>
                          </w:rPr>
                        </w:pPr>
                      </w:p>
                      <w:p w14:paraId="7D758232" w14:textId="77777777" w:rsidR="00E6641A" w:rsidRDefault="00E6641A">
                        <w:pPr>
                          <w:spacing w:line="266" w:lineRule="exact"/>
                          <w:rPr>
                            <w:sz w:val="24"/>
                          </w:rPr>
                        </w:pPr>
                      </w:p>
                    </w:txbxContent>
                  </v:textbox>
                </v:shape>
                <v:shape id="Textbox 25" o:spid="_x0000_s1034" type="#_x0000_t202" style="position:absolute;left:67241;top:32040;width:4;height:608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" filled="f" stroked="f">
                  <v:textbox inset="0,0,0,0">
                    <w:txbxContent>
                      <w:p w14:paraId="61C84B0D" w14:textId="4775D757" w:rsidR="00933185" w:rsidRDefault="00933185">
                        <w:pPr>
                          <w:spacing w:line="266" w:lineRule="exact"/>
                          <w:rPr>
                            <w:sz w:val="24"/>
                          </w:rPr>
                        </w:pPr>
                      </w:p>
                    </w:txbxContent>
                  </v:textbox>
                </v:shape>
                <v:shape id="Textbox 26" o:spid="_x0000_s1035" type="#_x0000_t202" style="position:absolute;left:5234;top:36384;width:43034;height:25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0B95374" w14:textId="77777777" w:rsidR="00933185" w:rsidRDefault="006758D1">
                        <w:pPr>
                          <w:spacing w:line="266" w:lineRule="exact"/>
                          <w:rPr>
                            <w:b/>
                            <w:sz w:val="24"/>
                          </w:rPr>
                        </w:pPr>
                        <w:r>
                          <w:rPr>
                            <w:b/>
                            <w:sz w:val="24"/>
                          </w:rPr>
                          <w:t>CHAPTER</w:t>
                        </w:r>
                        <w:r>
                          <w:rPr>
                            <w:b/>
                            <w:spacing w:val="-8"/>
                            <w:sz w:val="24"/>
                          </w:rPr>
                          <w:t xml:space="preserve"> </w:t>
                        </w:r>
                        <w:r>
                          <w:rPr>
                            <w:b/>
                            <w:sz w:val="24"/>
                          </w:rPr>
                          <w:t>4</w:t>
                        </w:r>
                        <w:r>
                          <w:rPr>
                            <w:b/>
                            <w:spacing w:val="-1"/>
                            <w:sz w:val="24"/>
                          </w:rPr>
                          <w:t xml:space="preserve"> </w:t>
                        </w:r>
                        <w:r>
                          <w:rPr>
                            <w:b/>
                            <w:sz w:val="24"/>
                          </w:rPr>
                          <w:t>SYSTEM</w:t>
                        </w:r>
                        <w:r>
                          <w:rPr>
                            <w:b/>
                            <w:spacing w:val="-8"/>
                            <w:sz w:val="24"/>
                          </w:rPr>
                          <w:t xml:space="preserve"> </w:t>
                        </w:r>
                        <w:r>
                          <w:rPr>
                            <w:b/>
                            <w:sz w:val="24"/>
                          </w:rPr>
                          <w:t>REQUIREMENTS</w:t>
                        </w:r>
                        <w:r>
                          <w:rPr>
                            <w:b/>
                            <w:spacing w:val="1"/>
                            <w:sz w:val="24"/>
                          </w:rPr>
                          <w:t xml:space="preserve"> </w:t>
                        </w:r>
                        <w:r>
                          <w:rPr>
                            <w:b/>
                            <w:sz w:val="24"/>
                          </w:rPr>
                          <w:t>&amp;</w:t>
                        </w:r>
                        <w:r>
                          <w:rPr>
                            <w:b/>
                            <w:spacing w:val="-4"/>
                            <w:sz w:val="24"/>
                          </w:rPr>
                          <w:t xml:space="preserve"> </w:t>
                        </w:r>
                        <w:r>
                          <w:rPr>
                            <w:b/>
                            <w:spacing w:val="-2"/>
                            <w:sz w:val="24"/>
                          </w:rPr>
                          <w:t>SPECIFICATIONS</w:t>
                        </w:r>
                      </w:p>
                      <w:p w14:paraId="20C35D10" w14:textId="77777777" w:rsidR="00933185" w:rsidRDefault="006758D1">
                        <w:pPr>
                          <w:numPr>
                            <w:ilvl w:val="1"/>
                            <w:numId w:val="4"/>
                          </w:numPr>
                          <w:tabs>
                            <w:tab w:val="left" w:pos="1733"/>
                          </w:tabs>
                          <w:spacing w:before="264"/>
                          <w:rPr>
                            <w:sz w:val="24"/>
                          </w:rPr>
                        </w:pPr>
                        <w:r>
                          <w:rPr>
                            <w:sz w:val="24"/>
                          </w:rPr>
                          <w:t>Hardware</w:t>
                        </w:r>
                        <w:r>
                          <w:rPr>
                            <w:spacing w:val="-15"/>
                            <w:sz w:val="24"/>
                          </w:rPr>
                          <w:t xml:space="preserve"> </w:t>
                        </w:r>
                        <w:r>
                          <w:rPr>
                            <w:spacing w:val="-2"/>
                            <w:sz w:val="24"/>
                          </w:rPr>
                          <w:t>Requirements</w:t>
                        </w:r>
                      </w:p>
                      <w:p w14:paraId="01D5F314" w14:textId="55EC6B71" w:rsidR="00933185" w:rsidRDefault="006911F6">
                        <w:pPr>
                          <w:numPr>
                            <w:ilvl w:val="1"/>
                            <w:numId w:val="4"/>
                          </w:numPr>
                          <w:tabs>
                            <w:tab w:val="left" w:pos="1733"/>
                          </w:tabs>
                          <w:spacing w:before="74"/>
                          <w:rPr>
                            <w:sz w:val="24"/>
                          </w:rPr>
                        </w:pPr>
                        <w:r>
                          <w:rPr>
                            <w:sz w:val="24"/>
                          </w:rPr>
                          <w:t>Software</w:t>
                        </w:r>
                        <w:r>
                          <w:rPr>
                            <w:spacing w:val="-7"/>
                            <w:sz w:val="24"/>
                          </w:rPr>
                          <w:t xml:space="preserve"> </w:t>
                        </w:r>
                        <w:r>
                          <w:rPr>
                            <w:spacing w:val="-2"/>
                            <w:sz w:val="24"/>
                          </w:rPr>
                          <w:t>Requirements</w:t>
                        </w:r>
                      </w:p>
                      <w:p w14:paraId="07DAE597" w14:textId="77777777" w:rsidR="00933185" w:rsidRDefault="006758D1">
                        <w:pPr>
                          <w:numPr>
                            <w:ilvl w:val="1"/>
                            <w:numId w:val="4"/>
                          </w:numPr>
                          <w:tabs>
                            <w:tab w:val="left" w:pos="1733"/>
                          </w:tabs>
                          <w:spacing w:before="161"/>
                          <w:rPr>
                            <w:sz w:val="24"/>
                          </w:rPr>
                        </w:pPr>
                        <w:r>
                          <w:rPr>
                            <w:sz w:val="24"/>
                          </w:rPr>
                          <w:t>UML</w:t>
                        </w:r>
                        <w:r>
                          <w:rPr>
                            <w:spacing w:val="-1"/>
                            <w:sz w:val="24"/>
                          </w:rPr>
                          <w:t xml:space="preserve"> </w:t>
                        </w:r>
                        <w:r>
                          <w:rPr>
                            <w:spacing w:val="-2"/>
                            <w:sz w:val="24"/>
                          </w:rPr>
                          <w:t>Diagrams</w:t>
                        </w:r>
                      </w:p>
                      <w:p w14:paraId="73A6827C" w14:textId="77777777" w:rsidR="00933185" w:rsidRDefault="006758D1">
                        <w:pPr>
                          <w:numPr>
                            <w:ilvl w:val="2"/>
                            <w:numId w:val="4"/>
                          </w:numPr>
                          <w:tabs>
                            <w:tab w:val="left" w:pos="1951"/>
                          </w:tabs>
                          <w:spacing w:before="158"/>
                          <w:rPr>
                            <w:sz w:val="24"/>
                          </w:rPr>
                        </w:pPr>
                        <w:r>
                          <w:rPr>
                            <w:sz w:val="24"/>
                          </w:rPr>
                          <w:t>Use</w:t>
                        </w:r>
                        <w:r>
                          <w:rPr>
                            <w:spacing w:val="-8"/>
                            <w:sz w:val="24"/>
                          </w:rPr>
                          <w:t xml:space="preserve"> </w:t>
                        </w:r>
                        <w:r>
                          <w:rPr>
                            <w:sz w:val="24"/>
                          </w:rPr>
                          <w:t>Case</w:t>
                        </w:r>
                        <w:r>
                          <w:rPr>
                            <w:spacing w:val="-1"/>
                            <w:sz w:val="24"/>
                          </w:rPr>
                          <w:t xml:space="preserve"> </w:t>
                        </w:r>
                        <w:r>
                          <w:rPr>
                            <w:spacing w:val="-2"/>
                            <w:sz w:val="24"/>
                          </w:rPr>
                          <w:t>Diagram</w:t>
                        </w:r>
                      </w:p>
                      <w:p w14:paraId="55E8BB75" w14:textId="77777777" w:rsidR="00933185" w:rsidRDefault="006758D1">
                        <w:pPr>
                          <w:numPr>
                            <w:ilvl w:val="2"/>
                            <w:numId w:val="4"/>
                          </w:numPr>
                          <w:tabs>
                            <w:tab w:val="left" w:pos="1951"/>
                          </w:tabs>
                          <w:spacing w:before="161"/>
                          <w:rPr>
                            <w:sz w:val="24"/>
                          </w:rPr>
                        </w:pPr>
                        <w:r>
                          <w:rPr>
                            <w:sz w:val="24"/>
                          </w:rPr>
                          <w:t>Class</w:t>
                        </w:r>
                        <w:r>
                          <w:rPr>
                            <w:spacing w:val="-3"/>
                            <w:sz w:val="24"/>
                          </w:rPr>
                          <w:t xml:space="preserve"> </w:t>
                        </w:r>
                        <w:r>
                          <w:rPr>
                            <w:spacing w:val="-2"/>
                            <w:sz w:val="24"/>
                          </w:rPr>
                          <w:t>Diagram</w:t>
                        </w:r>
                      </w:p>
                      <w:p w14:paraId="5C6C6220" w14:textId="77777777" w:rsidR="00933185" w:rsidRDefault="006758D1">
                        <w:pPr>
                          <w:numPr>
                            <w:ilvl w:val="2"/>
                            <w:numId w:val="4"/>
                          </w:numPr>
                          <w:tabs>
                            <w:tab w:val="left" w:pos="1947"/>
                          </w:tabs>
                          <w:spacing w:before="163"/>
                          <w:ind w:left="1947" w:hanging="536"/>
                          <w:rPr>
                            <w:sz w:val="24"/>
                          </w:rPr>
                        </w:pPr>
                        <w:r>
                          <w:rPr>
                            <w:sz w:val="24"/>
                          </w:rPr>
                          <w:t>Sequence</w:t>
                        </w:r>
                        <w:r>
                          <w:rPr>
                            <w:spacing w:val="-11"/>
                            <w:sz w:val="24"/>
                          </w:rPr>
                          <w:t xml:space="preserve"> </w:t>
                        </w:r>
                        <w:r>
                          <w:rPr>
                            <w:spacing w:val="-2"/>
                            <w:sz w:val="24"/>
                          </w:rPr>
                          <w:t>Diagram</w:t>
                        </w:r>
                      </w:p>
                      <w:p w14:paraId="44FD51AC" w14:textId="77777777" w:rsidR="00933185" w:rsidRPr="006911F6" w:rsidRDefault="006758D1">
                        <w:pPr>
                          <w:numPr>
                            <w:ilvl w:val="2"/>
                            <w:numId w:val="4"/>
                          </w:numPr>
                          <w:tabs>
                            <w:tab w:val="left" w:pos="1951"/>
                          </w:tabs>
                          <w:spacing w:before="157"/>
                          <w:rPr>
                            <w:sz w:val="24"/>
                          </w:rPr>
                        </w:pPr>
                        <w:r>
                          <w:rPr>
                            <w:sz w:val="24"/>
                          </w:rPr>
                          <w:t>Activity</w:t>
                        </w:r>
                        <w:r>
                          <w:rPr>
                            <w:spacing w:val="-9"/>
                            <w:sz w:val="24"/>
                          </w:rPr>
                          <w:t xml:space="preserve"> </w:t>
                        </w:r>
                        <w:r>
                          <w:rPr>
                            <w:spacing w:val="-2"/>
                            <w:sz w:val="24"/>
                          </w:rPr>
                          <w:t>Diagram</w:t>
                        </w:r>
                      </w:p>
                      <w:p w14:paraId="49642202" w14:textId="4BF5B15A" w:rsidR="006911F6" w:rsidRDefault="006911F6">
                        <w:pPr>
                          <w:numPr>
                            <w:ilvl w:val="2"/>
                            <w:numId w:val="4"/>
                          </w:numPr>
                          <w:tabs>
                            <w:tab w:val="left" w:pos="1951"/>
                          </w:tabs>
                          <w:spacing w:before="157"/>
                          <w:rPr>
                            <w:sz w:val="24"/>
                          </w:rPr>
                        </w:pPr>
                        <w:r>
                          <w:rPr>
                            <w:spacing w:val="-2"/>
                            <w:sz w:val="24"/>
                          </w:rPr>
                          <w:t>Flowchart Diagram</w:t>
                        </w:r>
                      </w:p>
                      <w:p w14:paraId="45330A7A" w14:textId="77777777" w:rsidR="00933185" w:rsidRPr="006911F6" w:rsidRDefault="006758D1">
                        <w:pPr>
                          <w:numPr>
                            <w:ilvl w:val="2"/>
                            <w:numId w:val="4"/>
                          </w:numPr>
                          <w:tabs>
                            <w:tab w:val="left" w:pos="1886"/>
                          </w:tabs>
                          <w:spacing w:before="163"/>
                          <w:ind w:left="1886" w:hanging="491"/>
                          <w:rPr>
                            <w:sz w:val="24"/>
                            <w:szCs w:val="24"/>
                          </w:rPr>
                        </w:pPr>
                        <w:r w:rsidRPr="006911F6">
                          <w:rPr>
                            <w:sz w:val="24"/>
                            <w:szCs w:val="24"/>
                          </w:rPr>
                          <w:t>System</w:t>
                        </w:r>
                        <w:r w:rsidRPr="006911F6">
                          <w:rPr>
                            <w:spacing w:val="-3"/>
                            <w:sz w:val="24"/>
                            <w:szCs w:val="24"/>
                          </w:rPr>
                          <w:t xml:space="preserve"> </w:t>
                        </w:r>
                        <w:r w:rsidRPr="006911F6">
                          <w:rPr>
                            <w:spacing w:val="-2"/>
                            <w:sz w:val="24"/>
                            <w:szCs w:val="24"/>
                          </w:rPr>
                          <w:t>Architecture</w:t>
                        </w:r>
                      </w:p>
                    </w:txbxContent>
                  </v:textbox>
                </v:shape>
                <v:shape id="Textbox 27" o:spid="_x0000_s1036" type="#_x0000_t202" style="position:absolute;left:55704;top:36597;width:1594;height:23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D399233" w14:textId="017EF71D" w:rsidR="00933185" w:rsidRDefault="00C727FA">
                        <w:pPr>
                          <w:spacing w:line="266" w:lineRule="exact"/>
                          <w:rPr>
                            <w:sz w:val="24"/>
                          </w:rPr>
                        </w:pPr>
                        <w:r>
                          <w:rPr>
                            <w:spacing w:val="-5"/>
                            <w:sz w:val="24"/>
                          </w:rPr>
                          <w:t>11</w:t>
                        </w:r>
                      </w:p>
                      <w:p w14:paraId="74AA6E83" w14:textId="381D6EF2" w:rsidR="00933185" w:rsidRDefault="00C727FA">
                        <w:pPr>
                          <w:spacing w:before="115"/>
                          <w:rPr>
                            <w:sz w:val="24"/>
                          </w:rPr>
                        </w:pPr>
                        <w:r>
                          <w:rPr>
                            <w:spacing w:val="-5"/>
                            <w:sz w:val="24"/>
                          </w:rPr>
                          <w:t>11</w:t>
                        </w:r>
                      </w:p>
                      <w:p w14:paraId="4DA45079" w14:textId="76347D20" w:rsidR="00933185" w:rsidRDefault="00C727FA" w:rsidP="00C727FA">
                        <w:pPr>
                          <w:spacing w:before="161"/>
                          <w:rPr>
                            <w:sz w:val="24"/>
                          </w:rPr>
                        </w:pPr>
                        <w:r>
                          <w:rPr>
                            <w:spacing w:val="-5"/>
                            <w:sz w:val="24"/>
                          </w:rPr>
                          <w:t>11</w:t>
                        </w:r>
                      </w:p>
                      <w:p w14:paraId="33B01F5A" w14:textId="65B20CDE" w:rsidR="00933185" w:rsidRDefault="006758D1">
                        <w:pPr>
                          <w:spacing w:before="161"/>
                          <w:rPr>
                            <w:sz w:val="24"/>
                          </w:rPr>
                        </w:pPr>
                        <w:r>
                          <w:rPr>
                            <w:spacing w:val="-5"/>
                            <w:sz w:val="24"/>
                          </w:rPr>
                          <w:t>1</w:t>
                        </w:r>
                        <w:r w:rsidR="000A697B">
                          <w:rPr>
                            <w:spacing w:val="-5"/>
                            <w:sz w:val="24"/>
                          </w:rPr>
                          <w:t>2</w:t>
                        </w:r>
                      </w:p>
                      <w:p w14:paraId="06AFA108" w14:textId="142F713F" w:rsidR="00933185" w:rsidRDefault="006758D1">
                        <w:pPr>
                          <w:spacing w:before="158"/>
                          <w:rPr>
                            <w:sz w:val="24"/>
                          </w:rPr>
                        </w:pPr>
                        <w:r>
                          <w:rPr>
                            <w:spacing w:val="-5"/>
                            <w:sz w:val="24"/>
                          </w:rPr>
                          <w:t>1</w:t>
                        </w:r>
                        <w:r w:rsidR="000A697B">
                          <w:rPr>
                            <w:spacing w:val="-5"/>
                            <w:sz w:val="24"/>
                          </w:rPr>
                          <w:t>3</w:t>
                        </w:r>
                      </w:p>
                      <w:p w14:paraId="1AC16183" w14:textId="6D04AD9B" w:rsidR="00933185" w:rsidRDefault="006758D1">
                        <w:pPr>
                          <w:spacing w:before="161"/>
                          <w:rPr>
                            <w:sz w:val="24"/>
                          </w:rPr>
                        </w:pPr>
                        <w:r>
                          <w:rPr>
                            <w:spacing w:val="-5"/>
                            <w:sz w:val="24"/>
                          </w:rPr>
                          <w:t>1</w:t>
                        </w:r>
                        <w:r w:rsidR="000A697B">
                          <w:rPr>
                            <w:spacing w:val="-5"/>
                            <w:sz w:val="24"/>
                          </w:rPr>
                          <w:t>4</w:t>
                        </w:r>
                      </w:p>
                      <w:p w14:paraId="07C69B83" w14:textId="75956DFE" w:rsidR="00933185" w:rsidRDefault="006758D1">
                        <w:pPr>
                          <w:spacing w:before="164"/>
                          <w:rPr>
                            <w:sz w:val="24"/>
                          </w:rPr>
                        </w:pPr>
                        <w:r>
                          <w:rPr>
                            <w:spacing w:val="-5"/>
                            <w:sz w:val="24"/>
                          </w:rPr>
                          <w:t>1</w:t>
                        </w:r>
                        <w:r w:rsidR="000A697B">
                          <w:rPr>
                            <w:spacing w:val="-5"/>
                            <w:sz w:val="24"/>
                          </w:rPr>
                          <w:t>5</w:t>
                        </w:r>
                      </w:p>
                      <w:p w14:paraId="6948978D" w14:textId="04F4C062" w:rsidR="00933185" w:rsidRDefault="006758D1">
                        <w:pPr>
                          <w:spacing w:before="158"/>
                          <w:rPr>
                            <w:spacing w:val="-5"/>
                            <w:sz w:val="24"/>
                          </w:rPr>
                        </w:pPr>
                        <w:r>
                          <w:rPr>
                            <w:spacing w:val="-5"/>
                            <w:sz w:val="24"/>
                          </w:rPr>
                          <w:t>1</w:t>
                        </w:r>
                        <w:r w:rsidR="000A697B">
                          <w:rPr>
                            <w:spacing w:val="-5"/>
                            <w:sz w:val="24"/>
                          </w:rPr>
                          <w:t>6</w:t>
                        </w:r>
                      </w:p>
                      <w:p w14:paraId="5A633626" w14:textId="34BCF44B" w:rsidR="000A697B" w:rsidRDefault="000A697B">
                        <w:pPr>
                          <w:spacing w:before="158"/>
                          <w:rPr>
                            <w:spacing w:val="-5"/>
                            <w:sz w:val="24"/>
                          </w:rPr>
                        </w:pPr>
                        <w:r>
                          <w:rPr>
                            <w:spacing w:val="-5"/>
                            <w:sz w:val="24"/>
                          </w:rPr>
                          <w:t>17</w:t>
                        </w:r>
                      </w:p>
                      <w:p w14:paraId="77A3903A" w14:textId="4845EB6B" w:rsidR="000A697B" w:rsidRDefault="000A697B">
                        <w:pPr>
                          <w:spacing w:before="158"/>
                          <w:rPr>
                            <w:sz w:val="24"/>
                          </w:rPr>
                        </w:pPr>
                        <w:r>
                          <w:rPr>
                            <w:spacing w:val="-5"/>
                            <w:sz w:val="24"/>
                          </w:rPr>
                          <w:t>18</w:t>
                        </w:r>
                      </w:p>
                    </w:txbxContent>
                  </v:textbox>
                </v:shape>
                <w10:wrap type="topAndBottom" anchorx="page"/>
              </v:group>
            </w:pict>
          </mc:Fallback>
        </mc:AlternateContent>
      </w:r>
    </w:p>
    <w:p w14:paraId="6C208F28" w14:textId="32FEA9F0" w:rsidR="00933185" w:rsidRDefault="00933185">
      <w:pPr>
        <w:pStyle w:val="BodyText"/>
        <w:rPr>
          <w:sz w:val="8"/>
        </w:rPr>
        <w:sectPr w:rsidR="00933185">
          <w:footerReference w:type="default" r:id="rId18"/>
          <w:pgSz w:w="11940" w:h="16860"/>
          <w:pgMar w:top="1280" w:right="425" w:bottom="280" w:left="708" w:header="0" w:footer="0" w:gutter="0"/>
          <w:cols w:space="720"/>
        </w:sectPr>
      </w:pPr>
    </w:p>
    <w:tbl>
      <w:tblPr>
        <w:tblW w:w="0" w:type="auto"/>
        <w:tblInd w:w="1417" w:type="dxa"/>
        <w:tblLayout w:type="fixed"/>
        <w:tblCellMar>
          <w:left w:w="0" w:type="dxa"/>
          <w:right w:w="0" w:type="dxa"/>
        </w:tblCellMar>
        <w:tblLook w:val="04A0" w:firstRow="1" w:lastRow="0" w:firstColumn="1" w:lastColumn="0" w:noHBand="0" w:noVBand="1"/>
      </w:tblPr>
      <w:tblGrid>
        <w:gridCol w:w="6548"/>
        <w:gridCol w:w="1762"/>
      </w:tblGrid>
      <w:tr w:rsidR="00933185" w14:paraId="66E752DF" w14:textId="77777777">
        <w:trPr>
          <w:trHeight w:val="350"/>
        </w:trPr>
        <w:tc>
          <w:tcPr>
            <w:tcW w:w="6548" w:type="dxa"/>
          </w:tcPr>
          <w:p w14:paraId="3820EF69" w14:textId="77777777" w:rsidR="00933185" w:rsidRDefault="006758D1">
            <w:pPr>
              <w:pStyle w:val="TableParagraph"/>
              <w:tabs>
                <w:tab w:val="left" w:pos="2152"/>
              </w:tabs>
              <w:spacing w:before="0" w:line="266" w:lineRule="exact"/>
              <w:ind w:left="1493"/>
              <w:rPr>
                <w:sz w:val="24"/>
              </w:rPr>
            </w:pPr>
            <w:r>
              <w:rPr>
                <w:spacing w:val="-5"/>
                <w:sz w:val="24"/>
              </w:rPr>
              <w:lastRenderedPageBreak/>
              <w:t>4.4</w:t>
            </w:r>
            <w:r>
              <w:rPr>
                <w:sz w:val="24"/>
              </w:rPr>
              <w:tab/>
            </w:r>
            <w:r>
              <w:rPr>
                <w:spacing w:val="-2"/>
                <w:sz w:val="24"/>
              </w:rPr>
              <w:t>Testing</w:t>
            </w:r>
          </w:p>
        </w:tc>
        <w:tc>
          <w:tcPr>
            <w:tcW w:w="1762" w:type="dxa"/>
          </w:tcPr>
          <w:p w14:paraId="628D6EFA" w14:textId="328336E5" w:rsidR="00933185" w:rsidRDefault="006758D1">
            <w:pPr>
              <w:pStyle w:val="TableParagraph"/>
              <w:spacing w:before="0" w:line="266" w:lineRule="exact"/>
              <w:ind w:right="146"/>
              <w:jc w:val="right"/>
              <w:rPr>
                <w:sz w:val="24"/>
              </w:rPr>
            </w:pPr>
            <w:r>
              <w:rPr>
                <w:spacing w:val="-5"/>
                <w:sz w:val="24"/>
              </w:rPr>
              <w:t>1</w:t>
            </w:r>
            <w:r w:rsidR="003270DA">
              <w:rPr>
                <w:spacing w:val="-5"/>
                <w:sz w:val="24"/>
              </w:rPr>
              <w:t>9</w:t>
            </w:r>
          </w:p>
        </w:tc>
      </w:tr>
      <w:tr w:rsidR="00933185" w14:paraId="4AC7B5F4" w14:textId="77777777">
        <w:trPr>
          <w:trHeight w:val="435"/>
        </w:trPr>
        <w:tc>
          <w:tcPr>
            <w:tcW w:w="6548" w:type="dxa"/>
          </w:tcPr>
          <w:p w14:paraId="53631DFC" w14:textId="77777777" w:rsidR="00933185" w:rsidRDefault="006758D1">
            <w:pPr>
              <w:pStyle w:val="TableParagraph"/>
              <w:spacing w:before="74"/>
              <w:ind w:left="2033"/>
              <w:rPr>
                <w:sz w:val="24"/>
              </w:rPr>
            </w:pPr>
            <w:r>
              <w:rPr>
                <w:sz w:val="24"/>
              </w:rPr>
              <w:t xml:space="preserve">4.4.1 Unit </w:t>
            </w:r>
            <w:r>
              <w:rPr>
                <w:spacing w:val="-2"/>
                <w:sz w:val="24"/>
              </w:rPr>
              <w:t>Testing</w:t>
            </w:r>
          </w:p>
        </w:tc>
        <w:tc>
          <w:tcPr>
            <w:tcW w:w="1762" w:type="dxa"/>
          </w:tcPr>
          <w:p w14:paraId="1C8238BF" w14:textId="4CE92FEA" w:rsidR="00933185" w:rsidRDefault="006758D1">
            <w:pPr>
              <w:pStyle w:val="TableParagraph"/>
              <w:spacing w:before="74"/>
              <w:ind w:right="144"/>
              <w:jc w:val="right"/>
              <w:rPr>
                <w:sz w:val="24"/>
              </w:rPr>
            </w:pPr>
            <w:r>
              <w:rPr>
                <w:spacing w:val="-5"/>
                <w:sz w:val="24"/>
              </w:rPr>
              <w:t>1</w:t>
            </w:r>
            <w:r w:rsidR="003270DA">
              <w:rPr>
                <w:spacing w:val="-5"/>
                <w:sz w:val="24"/>
              </w:rPr>
              <w:t>9</w:t>
            </w:r>
          </w:p>
        </w:tc>
      </w:tr>
      <w:tr w:rsidR="00933185" w14:paraId="61D597ED" w14:textId="77777777">
        <w:trPr>
          <w:trHeight w:val="436"/>
        </w:trPr>
        <w:tc>
          <w:tcPr>
            <w:tcW w:w="6548" w:type="dxa"/>
          </w:tcPr>
          <w:p w14:paraId="6A9C1ED1" w14:textId="77777777" w:rsidR="00933185" w:rsidRDefault="006758D1">
            <w:pPr>
              <w:pStyle w:val="TableParagraph"/>
              <w:spacing w:before="75"/>
              <w:ind w:left="2033"/>
              <w:rPr>
                <w:sz w:val="24"/>
              </w:rPr>
            </w:pPr>
            <w:r>
              <w:rPr>
                <w:sz w:val="24"/>
              </w:rPr>
              <w:t>4.4.2</w:t>
            </w:r>
            <w:r>
              <w:rPr>
                <w:spacing w:val="-6"/>
                <w:sz w:val="24"/>
              </w:rPr>
              <w:t xml:space="preserve"> </w:t>
            </w:r>
            <w:r>
              <w:rPr>
                <w:sz w:val="24"/>
              </w:rPr>
              <w:t>Integration</w:t>
            </w:r>
            <w:r>
              <w:rPr>
                <w:spacing w:val="-1"/>
                <w:sz w:val="24"/>
              </w:rPr>
              <w:t xml:space="preserve"> </w:t>
            </w:r>
            <w:r>
              <w:rPr>
                <w:spacing w:val="-2"/>
                <w:sz w:val="24"/>
              </w:rPr>
              <w:t>Testing</w:t>
            </w:r>
          </w:p>
        </w:tc>
        <w:tc>
          <w:tcPr>
            <w:tcW w:w="1762" w:type="dxa"/>
          </w:tcPr>
          <w:p w14:paraId="02571537" w14:textId="358FEEB1" w:rsidR="00933185" w:rsidRDefault="006758D1">
            <w:pPr>
              <w:pStyle w:val="TableParagraph"/>
              <w:spacing w:before="75"/>
              <w:ind w:right="119"/>
              <w:jc w:val="right"/>
              <w:rPr>
                <w:sz w:val="24"/>
              </w:rPr>
            </w:pPr>
            <w:r>
              <w:rPr>
                <w:spacing w:val="-5"/>
                <w:sz w:val="24"/>
              </w:rPr>
              <w:t>1</w:t>
            </w:r>
            <w:r w:rsidR="003270DA">
              <w:rPr>
                <w:spacing w:val="-5"/>
                <w:sz w:val="24"/>
              </w:rPr>
              <w:t>9</w:t>
            </w:r>
          </w:p>
        </w:tc>
      </w:tr>
      <w:tr w:rsidR="00933185" w14:paraId="4068D6FC" w14:textId="77777777">
        <w:trPr>
          <w:trHeight w:val="435"/>
        </w:trPr>
        <w:tc>
          <w:tcPr>
            <w:tcW w:w="6548" w:type="dxa"/>
          </w:tcPr>
          <w:p w14:paraId="5A323ABC" w14:textId="77777777" w:rsidR="00933185" w:rsidRDefault="006758D1">
            <w:pPr>
              <w:pStyle w:val="TableParagraph"/>
              <w:spacing w:before="75"/>
              <w:ind w:left="2052"/>
              <w:rPr>
                <w:sz w:val="24"/>
              </w:rPr>
            </w:pPr>
            <w:r>
              <w:rPr>
                <w:sz w:val="24"/>
              </w:rPr>
              <w:t xml:space="preserve">4.4.3 System </w:t>
            </w:r>
            <w:r>
              <w:rPr>
                <w:spacing w:val="-2"/>
                <w:sz w:val="24"/>
              </w:rPr>
              <w:t>testing</w:t>
            </w:r>
          </w:p>
        </w:tc>
        <w:tc>
          <w:tcPr>
            <w:tcW w:w="1762" w:type="dxa"/>
          </w:tcPr>
          <w:p w14:paraId="540434C2" w14:textId="337A7333" w:rsidR="00933185" w:rsidRDefault="008655E1">
            <w:pPr>
              <w:pStyle w:val="TableParagraph"/>
              <w:spacing w:before="75"/>
              <w:ind w:right="107"/>
              <w:jc w:val="right"/>
              <w:rPr>
                <w:sz w:val="24"/>
              </w:rPr>
            </w:pPr>
            <w:r>
              <w:rPr>
                <w:spacing w:val="-5"/>
                <w:sz w:val="24"/>
              </w:rPr>
              <w:t>1</w:t>
            </w:r>
            <w:r w:rsidR="003270DA">
              <w:rPr>
                <w:spacing w:val="-5"/>
                <w:sz w:val="24"/>
              </w:rPr>
              <w:t>9</w:t>
            </w:r>
          </w:p>
        </w:tc>
      </w:tr>
      <w:tr w:rsidR="00933185" w14:paraId="5ADEFD11" w14:textId="77777777">
        <w:trPr>
          <w:trHeight w:val="434"/>
        </w:trPr>
        <w:tc>
          <w:tcPr>
            <w:tcW w:w="6548" w:type="dxa"/>
          </w:tcPr>
          <w:p w14:paraId="01BA64DD" w14:textId="77777777" w:rsidR="00933185" w:rsidRDefault="006758D1">
            <w:pPr>
              <w:pStyle w:val="TableParagraph"/>
              <w:spacing w:before="74"/>
              <w:ind w:left="50"/>
              <w:rPr>
                <w:b/>
                <w:sz w:val="24"/>
              </w:rPr>
            </w:pPr>
            <w:r>
              <w:rPr>
                <w:b/>
                <w:sz w:val="24"/>
              </w:rPr>
              <w:t>CHAPTER</w:t>
            </w:r>
            <w:r>
              <w:rPr>
                <w:b/>
                <w:spacing w:val="-4"/>
                <w:sz w:val="24"/>
              </w:rPr>
              <w:t xml:space="preserve"> </w:t>
            </w:r>
            <w:r>
              <w:rPr>
                <w:b/>
                <w:sz w:val="24"/>
              </w:rPr>
              <w:t>5</w:t>
            </w:r>
            <w:r>
              <w:rPr>
                <w:b/>
                <w:spacing w:val="-1"/>
                <w:sz w:val="24"/>
              </w:rPr>
              <w:t xml:space="preserve"> </w:t>
            </w:r>
            <w:r>
              <w:rPr>
                <w:b/>
                <w:sz w:val="24"/>
              </w:rPr>
              <w:t>SOURCE</w:t>
            </w:r>
            <w:r>
              <w:rPr>
                <w:b/>
                <w:spacing w:val="-4"/>
                <w:sz w:val="24"/>
              </w:rPr>
              <w:t xml:space="preserve"> CODE</w:t>
            </w:r>
          </w:p>
        </w:tc>
        <w:tc>
          <w:tcPr>
            <w:tcW w:w="1762" w:type="dxa"/>
          </w:tcPr>
          <w:p w14:paraId="66BC24DC" w14:textId="18A484DA" w:rsidR="00933185" w:rsidRDefault="003270DA" w:rsidP="003270DA">
            <w:pPr>
              <w:pStyle w:val="TableParagraph"/>
              <w:spacing w:before="74"/>
              <w:ind w:right="55"/>
              <w:jc w:val="center"/>
              <w:rPr>
                <w:sz w:val="24"/>
              </w:rPr>
            </w:pPr>
            <w:r>
              <w:rPr>
                <w:spacing w:val="-5"/>
                <w:sz w:val="24"/>
              </w:rPr>
              <w:t xml:space="preserve">                         20</w:t>
            </w:r>
          </w:p>
        </w:tc>
      </w:tr>
      <w:tr w:rsidR="00933185" w14:paraId="03E77BE8" w14:textId="77777777">
        <w:trPr>
          <w:trHeight w:val="435"/>
        </w:trPr>
        <w:tc>
          <w:tcPr>
            <w:tcW w:w="6548" w:type="dxa"/>
          </w:tcPr>
          <w:p w14:paraId="379F4A4C" w14:textId="77777777" w:rsidR="00933185" w:rsidRDefault="006758D1">
            <w:pPr>
              <w:pStyle w:val="TableParagraph"/>
              <w:spacing w:before="74"/>
              <w:ind w:left="50"/>
              <w:rPr>
                <w:b/>
                <w:sz w:val="24"/>
              </w:rPr>
            </w:pPr>
            <w:r>
              <w:rPr>
                <w:b/>
                <w:sz w:val="24"/>
              </w:rPr>
              <w:t>CHAPTER</w:t>
            </w:r>
            <w:r>
              <w:rPr>
                <w:b/>
                <w:spacing w:val="-5"/>
                <w:sz w:val="24"/>
              </w:rPr>
              <w:t xml:space="preserve"> </w:t>
            </w:r>
            <w:r>
              <w:rPr>
                <w:b/>
                <w:sz w:val="24"/>
              </w:rPr>
              <w:t>6</w:t>
            </w:r>
            <w:r>
              <w:rPr>
                <w:b/>
                <w:spacing w:val="-3"/>
                <w:sz w:val="24"/>
              </w:rPr>
              <w:t xml:space="preserve"> </w:t>
            </w:r>
            <w:r>
              <w:rPr>
                <w:b/>
                <w:sz w:val="24"/>
              </w:rPr>
              <w:t xml:space="preserve">EXPERIMENTAL </w:t>
            </w:r>
            <w:r>
              <w:rPr>
                <w:b/>
                <w:spacing w:val="-2"/>
                <w:sz w:val="24"/>
              </w:rPr>
              <w:t>RESULTS</w:t>
            </w:r>
          </w:p>
        </w:tc>
        <w:tc>
          <w:tcPr>
            <w:tcW w:w="1762" w:type="dxa"/>
          </w:tcPr>
          <w:p w14:paraId="74F20645" w14:textId="4DB1F237" w:rsidR="00933185" w:rsidRDefault="003270DA">
            <w:pPr>
              <w:pStyle w:val="TableParagraph"/>
              <w:spacing w:before="74"/>
              <w:ind w:right="103"/>
              <w:jc w:val="right"/>
              <w:rPr>
                <w:sz w:val="24"/>
              </w:rPr>
            </w:pPr>
            <w:r>
              <w:rPr>
                <w:spacing w:val="-5"/>
                <w:sz w:val="24"/>
              </w:rPr>
              <w:t>24</w:t>
            </w:r>
          </w:p>
        </w:tc>
      </w:tr>
      <w:tr w:rsidR="00933185" w14:paraId="1DF96863" w14:textId="77777777">
        <w:trPr>
          <w:trHeight w:val="435"/>
        </w:trPr>
        <w:tc>
          <w:tcPr>
            <w:tcW w:w="6548" w:type="dxa"/>
          </w:tcPr>
          <w:p w14:paraId="62892A0D" w14:textId="77777777" w:rsidR="00933185" w:rsidRDefault="006758D1">
            <w:pPr>
              <w:pStyle w:val="TableParagraph"/>
              <w:spacing w:before="75"/>
              <w:ind w:left="50"/>
              <w:rPr>
                <w:b/>
                <w:sz w:val="24"/>
              </w:rPr>
            </w:pPr>
            <w:r>
              <w:rPr>
                <w:b/>
                <w:sz w:val="24"/>
              </w:rPr>
              <w:t>CHAPTER</w:t>
            </w:r>
            <w:r>
              <w:rPr>
                <w:b/>
                <w:spacing w:val="-8"/>
                <w:sz w:val="24"/>
              </w:rPr>
              <w:t xml:space="preserve"> </w:t>
            </w:r>
            <w:r>
              <w:rPr>
                <w:b/>
                <w:sz w:val="24"/>
              </w:rPr>
              <w:t>7</w:t>
            </w:r>
            <w:r>
              <w:rPr>
                <w:b/>
                <w:spacing w:val="-1"/>
                <w:sz w:val="24"/>
              </w:rPr>
              <w:t xml:space="preserve"> </w:t>
            </w:r>
            <w:r>
              <w:rPr>
                <w:b/>
                <w:sz w:val="24"/>
              </w:rPr>
              <w:t>CONCLUSION</w:t>
            </w:r>
            <w:r>
              <w:rPr>
                <w:b/>
                <w:spacing w:val="-4"/>
                <w:sz w:val="24"/>
              </w:rPr>
              <w:t xml:space="preserve"> </w:t>
            </w:r>
            <w:r>
              <w:rPr>
                <w:b/>
                <w:sz w:val="24"/>
              </w:rPr>
              <w:t>&amp;</w:t>
            </w:r>
            <w:r>
              <w:rPr>
                <w:b/>
                <w:spacing w:val="-5"/>
                <w:sz w:val="24"/>
              </w:rPr>
              <w:t xml:space="preserve"> </w:t>
            </w:r>
            <w:r>
              <w:rPr>
                <w:b/>
                <w:sz w:val="24"/>
              </w:rPr>
              <w:t>FUTURE</w:t>
            </w:r>
            <w:r>
              <w:rPr>
                <w:b/>
                <w:spacing w:val="1"/>
                <w:sz w:val="24"/>
              </w:rPr>
              <w:t xml:space="preserve"> </w:t>
            </w:r>
            <w:r>
              <w:rPr>
                <w:b/>
                <w:spacing w:val="-2"/>
                <w:sz w:val="24"/>
              </w:rPr>
              <w:t>ENHANCEMENT</w:t>
            </w:r>
          </w:p>
        </w:tc>
        <w:tc>
          <w:tcPr>
            <w:tcW w:w="1762" w:type="dxa"/>
          </w:tcPr>
          <w:p w14:paraId="431F2C75" w14:textId="77777777" w:rsidR="00933185" w:rsidRDefault="00933185">
            <w:pPr>
              <w:pStyle w:val="TableParagraph"/>
              <w:spacing w:before="0"/>
              <w:rPr>
                <w:sz w:val="24"/>
              </w:rPr>
            </w:pPr>
          </w:p>
        </w:tc>
      </w:tr>
      <w:tr w:rsidR="00933185" w14:paraId="5A3ACE7D" w14:textId="77777777">
        <w:trPr>
          <w:trHeight w:val="435"/>
        </w:trPr>
        <w:tc>
          <w:tcPr>
            <w:tcW w:w="6548" w:type="dxa"/>
          </w:tcPr>
          <w:p w14:paraId="04265651" w14:textId="77777777" w:rsidR="00933185" w:rsidRDefault="006758D1">
            <w:pPr>
              <w:pStyle w:val="TableParagraph"/>
              <w:spacing w:before="74"/>
              <w:ind w:left="50"/>
              <w:rPr>
                <w:sz w:val="24"/>
              </w:rPr>
            </w:pPr>
            <w:r>
              <w:rPr>
                <w:sz w:val="24"/>
              </w:rPr>
              <w:t xml:space="preserve">7.1 </w:t>
            </w:r>
            <w:r>
              <w:rPr>
                <w:spacing w:val="-2"/>
                <w:sz w:val="24"/>
              </w:rPr>
              <w:t>CONCLUSION</w:t>
            </w:r>
          </w:p>
        </w:tc>
        <w:tc>
          <w:tcPr>
            <w:tcW w:w="1762" w:type="dxa"/>
          </w:tcPr>
          <w:p w14:paraId="4DCA0551" w14:textId="11FA15F8" w:rsidR="00933185" w:rsidRDefault="00A353B8">
            <w:pPr>
              <w:pStyle w:val="TableParagraph"/>
              <w:spacing w:before="74"/>
              <w:ind w:right="103"/>
              <w:jc w:val="right"/>
              <w:rPr>
                <w:sz w:val="24"/>
              </w:rPr>
            </w:pPr>
            <w:r>
              <w:rPr>
                <w:spacing w:val="-5"/>
                <w:sz w:val="24"/>
              </w:rPr>
              <w:t>2</w:t>
            </w:r>
            <w:r w:rsidR="009A3D10">
              <w:rPr>
                <w:spacing w:val="-5"/>
                <w:sz w:val="24"/>
              </w:rPr>
              <w:t>8</w:t>
            </w:r>
          </w:p>
        </w:tc>
      </w:tr>
      <w:tr w:rsidR="00933185" w14:paraId="46695389" w14:textId="77777777">
        <w:trPr>
          <w:trHeight w:val="416"/>
        </w:trPr>
        <w:tc>
          <w:tcPr>
            <w:tcW w:w="6548" w:type="dxa"/>
          </w:tcPr>
          <w:p w14:paraId="1D1077FD" w14:textId="77777777" w:rsidR="00933185" w:rsidRDefault="006758D1">
            <w:pPr>
              <w:pStyle w:val="TableParagraph"/>
              <w:spacing w:before="75"/>
              <w:ind w:left="50"/>
              <w:rPr>
                <w:sz w:val="24"/>
              </w:rPr>
            </w:pPr>
            <w:r>
              <w:rPr>
                <w:sz w:val="24"/>
              </w:rPr>
              <w:t>7.2</w:t>
            </w:r>
            <w:r>
              <w:rPr>
                <w:spacing w:val="-5"/>
                <w:sz w:val="24"/>
              </w:rPr>
              <w:t xml:space="preserve"> </w:t>
            </w:r>
            <w:r>
              <w:rPr>
                <w:sz w:val="24"/>
              </w:rPr>
              <w:t>FUTURE</w:t>
            </w:r>
            <w:r>
              <w:rPr>
                <w:spacing w:val="-3"/>
                <w:sz w:val="24"/>
              </w:rPr>
              <w:t xml:space="preserve"> </w:t>
            </w:r>
            <w:r>
              <w:rPr>
                <w:spacing w:val="-2"/>
                <w:sz w:val="24"/>
              </w:rPr>
              <w:t>ENHANCEMENT</w:t>
            </w:r>
          </w:p>
        </w:tc>
        <w:tc>
          <w:tcPr>
            <w:tcW w:w="1762" w:type="dxa"/>
          </w:tcPr>
          <w:p w14:paraId="1BD7F1F0" w14:textId="4B290CE3" w:rsidR="00933185" w:rsidRDefault="00A353B8">
            <w:pPr>
              <w:pStyle w:val="TableParagraph"/>
              <w:spacing w:before="75"/>
              <w:ind w:right="98"/>
              <w:jc w:val="right"/>
              <w:rPr>
                <w:sz w:val="24"/>
              </w:rPr>
            </w:pPr>
            <w:r>
              <w:rPr>
                <w:spacing w:val="-5"/>
                <w:sz w:val="24"/>
              </w:rPr>
              <w:t>2</w:t>
            </w:r>
            <w:r w:rsidR="009A3D10">
              <w:rPr>
                <w:spacing w:val="-5"/>
                <w:sz w:val="24"/>
              </w:rPr>
              <w:t>9</w:t>
            </w:r>
          </w:p>
        </w:tc>
      </w:tr>
      <w:tr w:rsidR="00933185" w14:paraId="0DBAAD5A" w14:textId="77777777">
        <w:trPr>
          <w:trHeight w:val="330"/>
        </w:trPr>
        <w:tc>
          <w:tcPr>
            <w:tcW w:w="6548" w:type="dxa"/>
          </w:tcPr>
          <w:p w14:paraId="51B69652" w14:textId="77777777" w:rsidR="00933185" w:rsidRDefault="006758D1">
            <w:pPr>
              <w:pStyle w:val="TableParagraph"/>
              <w:spacing w:before="55" w:line="256" w:lineRule="exact"/>
              <w:ind w:left="50"/>
              <w:rPr>
                <w:b/>
                <w:sz w:val="24"/>
              </w:rPr>
            </w:pPr>
            <w:r>
              <w:rPr>
                <w:b/>
                <w:spacing w:val="-2"/>
                <w:sz w:val="24"/>
              </w:rPr>
              <w:t>REFERENCES</w:t>
            </w:r>
          </w:p>
        </w:tc>
        <w:tc>
          <w:tcPr>
            <w:tcW w:w="1762" w:type="dxa"/>
          </w:tcPr>
          <w:p w14:paraId="64B1A2AD" w14:textId="11A4A045" w:rsidR="00933185" w:rsidRDefault="009A3D10">
            <w:pPr>
              <w:pStyle w:val="TableParagraph"/>
              <w:spacing w:before="55" w:line="256" w:lineRule="exact"/>
              <w:ind w:right="125"/>
              <w:jc w:val="right"/>
              <w:rPr>
                <w:sz w:val="24"/>
              </w:rPr>
            </w:pPr>
            <w:r>
              <w:rPr>
                <w:spacing w:val="-5"/>
                <w:sz w:val="24"/>
              </w:rPr>
              <w:t>30</w:t>
            </w:r>
          </w:p>
        </w:tc>
      </w:tr>
    </w:tbl>
    <w:p w14:paraId="4D991BC1" w14:textId="77777777" w:rsidR="00933185" w:rsidRDefault="00933185">
      <w:pPr>
        <w:rPr>
          <w:sz w:val="2"/>
          <w:szCs w:val="2"/>
        </w:rPr>
      </w:pPr>
    </w:p>
    <w:p w14:paraId="05CA8E96" w14:textId="77777777" w:rsidR="00933185" w:rsidRDefault="00933185">
      <w:pPr>
        <w:rPr>
          <w:sz w:val="2"/>
          <w:szCs w:val="2"/>
        </w:rPr>
        <w:sectPr w:rsidR="00933185">
          <w:footerReference w:type="default" r:id="rId19"/>
          <w:pgSz w:w="11940" w:h="16860"/>
          <w:pgMar w:top="1600" w:right="425" w:bottom="280" w:left="708" w:header="0" w:footer="0" w:gutter="0"/>
          <w:cols w:space="720"/>
        </w:sectPr>
      </w:pPr>
    </w:p>
    <w:p w14:paraId="46CCD14E" w14:textId="550EA29C" w:rsidR="00933185" w:rsidRDefault="006758D1">
      <w:pPr>
        <w:pStyle w:val="Heading2"/>
        <w:spacing w:before="75" w:line="578" w:lineRule="auto"/>
        <w:ind w:left="4220" w:right="4263" w:hanging="29"/>
        <w:rPr>
          <w:spacing w:val="-2"/>
        </w:rPr>
      </w:pPr>
      <w:r>
        <w:lastRenderedPageBreak/>
        <w:t xml:space="preserve">CHAPTER 1 </w:t>
      </w:r>
    </w:p>
    <w:p w14:paraId="4C7E1171" w14:textId="18D49639" w:rsidR="00F36E29" w:rsidRDefault="00F36E29" w:rsidP="00F36E29">
      <w:pPr>
        <w:pStyle w:val="Heading2"/>
        <w:spacing w:before="75" w:line="578" w:lineRule="auto"/>
        <w:ind w:left="4111" w:right="4003" w:hanging="29"/>
      </w:pPr>
      <w:r>
        <w:rPr>
          <w:spacing w:val="-2"/>
        </w:rPr>
        <w:t>INTRODUCTION</w:t>
      </w:r>
    </w:p>
    <w:p w14:paraId="18C3B35D" w14:textId="77777777" w:rsidR="00B61992" w:rsidRPr="00B61992" w:rsidRDefault="00B61992" w:rsidP="00B61992">
      <w:pPr>
        <w:pStyle w:val="p1"/>
        <w:spacing w:before="29" w:beforeAutospacing="0"/>
        <w:ind w:left="490" w:right="533"/>
        <w:jc w:val="both"/>
        <w:rPr>
          <w:lang w:val="en-IN"/>
        </w:rPr>
      </w:pPr>
      <w:r w:rsidRPr="00B61992">
        <w:rPr>
          <w:lang w:val="en-IN"/>
        </w:rPr>
        <w:t>In today’s digital era, the rapid growth of visual content across social media, advertising platforms, and online marketplaces has made brand monitoring and recognition increasingly important. Logos serve as a key element of brand identity, and accurately detecting them is essential for marketing analysis, copyright enforcement, and counterfeit detection. Traditional logo detection methods, such as manual inspection and rule-based image processing, are time-consuming, less efficient, and often fail in complex environments involving variations in lighting, scale, and occlusion.</w:t>
      </w:r>
    </w:p>
    <w:p w14:paraId="26C4AFCF" w14:textId="77777777" w:rsidR="00B61992" w:rsidRPr="00B61992" w:rsidRDefault="00B61992" w:rsidP="00B61992">
      <w:pPr>
        <w:pStyle w:val="p1"/>
        <w:spacing w:before="29" w:beforeAutospacing="0"/>
        <w:ind w:left="490" w:right="533"/>
        <w:jc w:val="both"/>
        <w:rPr>
          <w:lang w:val="en-IN"/>
        </w:rPr>
      </w:pPr>
      <w:r w:rsidRPr="00B61992">
        <w:rPr>
          <w:lang w:val="en-IN"/>
        </w:rPr>
        <w:t>With advancements in Artificial Intelligence (AI), Machine Learning (ML), and Computer Vision, automated systems can now be developed to improve the accuracy and efficiency of logo detection. Deep learning techniques, particularly Convolutional Neural Networks (CNNs), have shown significant success in image recognition tasks by extracting meaningful features from visual data. Modern object detection algorithms such as YOLO and Faster R-CNN further enhance the capability to detect and classify logos in real-time with high precision.</w:t>
      </w:r>
    </w:p>
    <w:p w14:paraId="62995471" w14:textId="77777777" w:rsidR="00B61992" w:rsidRPr="00B61992" w:rsidRDefault="00B61992" w:rsidP="00B61992">
      <w:pPr>
        <w:pStyle w:val="p1"/>
        <w:spacing w:before="29" w:beforeAutospacing="0"/>
        <w:ind w:left="490" w:right="533"/>
        <w:jc w:val="both"/>
        <w:rPr>
          <w:lang w:val="en-IN"/>
        </w:rPr>
      </w:pPr>
      <w:r w:rsidRPr="00B61992">
        <w:rPr>
          <w:lang w:val="en-IN"/>
        </w:rPr>
        <w:t>The Logo Detection and Brand Recognition System using AI and Real-Time Image Processing is designed to automatically identify and classify logos from images and live video streams. The system utilizes OpenCV for image processing and deep learning models for feature extraction and recognition. It captures visual data, processes it, and compares it with a pre-trained database of logos. If a match is found, the corresponding brand is identified; otherwise, the system labels it as unknown.</w:t>
      </w:r>
    </w:p>
    <w:p w14:paraId="4A8206F2" w14:textId="74513771" w:rsidR="00466F28" w:rsidRPr="00B61992" w:rsidRDefault="00B61992" w:rsidP="00B61992">
      <w:pPr>
        <w:pStyle w:val="p1"/>
        <w:spacing w:before="29" w:beforeAutospacing="0"/>
        <w:ind w:left="490" w:right="533"/>
        <w:jc w:val="both"/>
        <w:rPr>
          <w:lang w:val="en-IN"/>
        </w:rPr>
      </w:pPr>
      <w:r w:rsidRPr="00B61992">
        <w:rPr>
          <w:lang w:val="en-IN"/>
        </w:rPr>
        <w:t>This system can be applied in various domains such as digital marketing analytics, brand monitoring, intellectual property protection, and real-time surveillance of advertisements. The project demonstrates how AI-driven technologies can be effectively used to build intelligent and scalable logo detection systems, reducing manual effort while improving speed and accuracy.</w:t>
      </w:r>
    </w:p>
    <w:p w14:paraId="795146F4" w14:textId="77777777" w:rsidR="00933185" w:rsidRDefault="006758D1" w:rsidP="00466F28">
      <w:pPr>
        <w:pStyle w:val="BodyText"/>
        <w:spacing w:before="32" w:line="360" w:lineRule="auto"/>
        <w:ind w:left="485" w:right="527"/>
        <w:jc w:val="both"/>
      </w:pPr>
      <w:r>
        <w:rPr>
          <w:spacing w:val="-2"/>
        </w:rPr>
        <w:t>.</w:t>
      </w:r>
    </w:p>
    <w:p w14:paraId="3E1C0510" w14:textId="77777777" w:rsidR="00933185" w:rsidRDefault="00933185">
      <w:pPr>
        <w:pStyle w:val="BodyText"/>
        <w:spacing w:line="360" w:lineRule="auto"/>
        <w:jc w:val="both"/>
        <w:sectPr w:rsidR="00933185">
          <w:footerReference w:type="default" r:id="rId20"/>
          <w:pgSz w:w="11940" w:h="16860"/>
          <w:pgMar w:top="540" w:right="425" w:bottom="620" w:left="708" w:header="0" w:footer="421" w:gutter="0"/>
          <w:pgNumType w:start="1"/>
          <w:cols w:space="720"/>
        </w:sectPr>
      </w:pPr>
    </w:p>
    <w:p w14:paraId="53FB0B8E" w14:textId="77777777" w:rsidR="00933185" w:rsidRDefault="00933185" w:rsidP="009071E5">
      <w:pPr>
        <w:pStyle w:val="BodyText"/>
      </w:pPr>
    </w:p>
    <w:p w14:paraId="75C1C6CE" w14:textId="77777777" w:rsidR="00E147F3" w:rsidRDefault="00E147F3" w:rsidP="009071E5">
      <w:pPr>
        <w:pStyle w:val="BodyText"/>
      </w:pPr>
    </w:p>
    <w:p w14:paraId="60F73122" w14:textId="77777777" w:rsidR="00933185" w:rsidRDefault="006758D1" w:rsidP="00FD00E7">
      <w:pPr>
        <w:pStyle w:val="ListParagraph"/>
        <w:numPr>
          <w:ilvl w:val="1"/>
          <w:numId w:val="5"/>
        </w:numPr>
        <w:tabs>
          <w:tab w:val="left" w:pos="852"/>
        </w:tabs>
        <w:rPr>
          <w:b/>
          <w:sz w:val="24"/>
        </w:rPr>
      </w:pPr>
      <w:r>
        <w:rPr>
          <w:b/>
          <w:spacing w:val="-2"/>
          <w:sz w:val="24"/>
        </w:rPr>
        <w:t>OBJECTIVE</w:t>
      </w:r>
    </w:p>
    <w:p w14:paraId="0624CA6F" w14:textId="77777777" w:rsidR="00933185" w:rsidRDefault="00933185" w:rsidP="00FD00E7">
      <w:pPr>
        <w:pStyle w:val="BodyText"/>
        <w:rPr>
          <w:b/>
        </w:rPr>
      </w:pPr>
    </w:p>
    <w:p w14:paraId="726CE2D1" w14:textId="77777777" w:rsidR="00B61992" w:rsidRPr="00B61992" w:rsidRDefault="00B61992" w:rsidP="00FD00E7">
      <w:pPr>
        <w:pStyle w:val="BodyText"/>
        <w:spacing w:line="360" w:lineRule="auto"/>
        <w:ind w:left="485" w:right="526"/>
        <w:jc w:val="both"/>
        <w:rPr>
          <w:lang w:val="en-IN"/>
        </w:rPr>
      </w:pPr>
      <w:r w:rsidRPr="00B61992">
        <w:rPr>
          <w:lang w:val="en-IN"/>
        </w:rPr>
        <w:t>The main objective of this project is to develop an intelligent system capable of detecting and recognizing brand logos using artificial intelligence and real-time image processing techniques. The system aims to:</w:t>
      </w:r>
    </w:p>
    <w:p w14:paraId="01A6E2F3" w14:textId="77777777" w:rsidR="009071E5" w:rsidRDefault="009071E5" w:rsidP="00FD00E7">
      <w:pPr>
        <w:tabs>
          <w:tab w:val="left" w:pos="852"/>
        </w:tabs>
      </w:pPr>
    </w:p>
    <w:p w14:paraId="63456AF1" w14:textId="088AA503" w:rsidR="009071E5" w:rsidRDefault="009071E5" w:rsidP="00FD00E7">
      <w:pPr>
        <w:pStyle w:val="p1"/>
        <w:spacing w:before="0" w:beforeAutospacing="0" w:after="80" w:afterAutospacing="0" w:line="360" w:lineRule="auto"/>
        <w:ind w:left="490" w:right="533"/>
      </w:pPr>
      <w:r w:rsidRPr="00FD00E7">
        <w:rPr>
          <w:lang w:val="en-IN"/>
        </w:rPr>
        <w:t xml:space="preserve">• </w:t>
      </w:r>
      <w:r w:rsidR="00B61992" w:rsidRPr="00FD00E7">
        <w:rPr>
          <w:lang w:val="en-IN"/>
        </w:rPr>
        <w:t>Detect logos from images and live video streams.</w:t>
      </w:r>
      <w:r w:rsidR="00B61992" w:rsidRPr="00FD00E7">
        <w:rPr>
          <w:lang w:val="en-IN"/>
        </w:rPr>
        <w:br/>
        <w:t>• Extract distinctive features of logos using deep learning algorithms.</w:t>
      </w:r>
      <w:r w:rsidR="00B61992" w:rsidRPr="00FD00E7">
        <w:rPr>
          <w:lang w:val="en-IN"/>
        </w:rPr>
        <w:br/>
        <w:t>• Compare detected logos with a pre-trained brand database.</w:t>
      </w:r>
      <w:r w:rsidR="00B61992" w:rsidRPr="00FD00E7">
        <w:rPr>
          <w:lang w:val="en-IN"/>
        </w:rPr>
        <w:br/>
        <w:t>• Identify and classify the corresponding brand accurately.</w:t>
      </w:r>
      <w:r w:rsidR="00B61992" w:rsidRPr="00FD00E7">
        <w:rPr>
          <w:lang w:val="en-IN"/>
        </w:rPr>
        <w:br/>
        <w:t xml:space="preserve">• Provide real-time detection and recognition with high </w:t>
      </w:r>
      <w:proofErr w:type="gramStart"/>
      <w:r w:rsidR="00B61992" w:rsidRPr="00FD00E7">
        <w:rPr>
          <w:lang w:val="en-IN"/>
        </w:rPr>
        <w:t>efficiency</w:t>
      </w:r>
      <w:r w:rsidR="00B61992" w:rsidRPr="00B61992">
        <w:t>.</w:t>
      </w:r>
      <w:r>
        <w:t>.</w:t>
      </w:r>
      <w:proofErr w:type="gramEnd"/>
    </w:p>
    <w:p w14:paraId="4EE559DA" w14:textId="77777777" w:rsidR="00B61992" w:rsidRDefault="00B61992" w:rsidP="00FD00E7">
      <w:pPr>
        <w:pStyle w:val="BodyText"/>
        <w:spacing w:after="120" w:line="360" w:lineRule="auto"/>
        <w:ind w:right="526"/>
        <w:jc w:val="both"/>
        <w:rPr>
          <w:lang w:val="en-IN"/>
        </w:rPr>
      </w:pPr>
    </w:p>
    <w:p w14:paraId="368065D6" w14:textId="77777777" w:rsidR="00933185" w:rsidRDefault="00933185" w:rsidP="00FD00E7">
      <w:pPr>
        <w:pStyle w:val="BodyText"/>
      </w:pPr>
    </w:p>
    <w:p w14:paraId="76CF8E58" w14:textId="77777777" w:rsidR="00933185" w:rsidRDefault="006758D1" w:rsidP="00FD00E7">
      <w:pPr>
        <w:pStyle w:val="ListParagraph"/>
        <w:numPr>
          <w:ilvl w:val="1"/>
          <w:numId w:val="5"/>
        </w:numPr>
        <w:tabs>
          <w:tab w:val="left" w:pos="852"/>
        </w:tabs>
        <w:rPr>
          <w:b/>
          <w:sz w:val="24"/>
        </w:rPr>
      </w:pPr>
      <w:r>
        <w:rPr>
          <w:b/>
          <w:spacing w:val="-2"/>
          <w:sz w:val="24"/>
        </w:rPr>
        <w:t>OVERVIEW</w:t>
      </w:r>
    </w:p>
    <w:p w14:paraId="1394AA60" w14:textId="77777777" w:rsidR="00933185" w:rsidRDefault="00933185" w:rsidP="00FD00E7">
      <w:pPr>
        <w:pStyle w:val="BodyText"/>
        <w:rPr>
          <w:b/>
        </w:rPr>
      </w:pPr>
    </w:p>
    <w:p w14:paraId="1E3F177E" w14:textId="77777777" w:rsidR="00B8734C" w:rsidRPr="00B8734C" w:rsidRDefault="00B8734C" w:rsidP="00765470">
      <w:pPr>
        <w:pStyle w:val="BodyText"/>
        <w:spacing w:before="240" w:line="360" w:lineRule="auto"/>
        <w:ind w:left="485" w:right="526"/>
        <w:jc w:val="both"/>
        <w:rPr>
          <w:lang w:val="en-IN"/>
        </w:rPr>
      </w:pPr>
      <w:r w:rsidRPr="00B8734C">
        <w:rPr>
          <w:lang w:val="en-IN"/>
        </w:rPr>
        <w:t>The Logo Detection and Brand Recognition System is an AI-based application that uses machine learning and computer vision techniques to identify and classify brand logos from visual data. The system works by capturing images through a camera or by uploading images manually.</w:t>
      </w:r>
    </w:p>
    <w:p w14:paraId="75751064" w14:textId="77777777" w:rsidR="00B8734C" w:rsidRPr="00B8734C" w:rsidRDefault="00B8734C" w:rsidP="00765470">
      <w:pPr>
        <w:pStyle w:val="BodyText"/>
        <w:spacing w:before="240" w:line="360" w:lineRule="auto"/>
        <w:ind w:left="485" w:right="526"/>
        <w:jc w:val="both"/>
        <w:rPr>
          <w:lang w:val="en-IN"/>
        </w:rPr>
      </w:pPr>
      <w:r w:rsidRPr="00B8734C">
        <w:rPr>
          <w:lang w:val="en-IN"/>
        </w:rPr>
        <w:t>The input image or video frame is processed using OpenCV for preprocessing and logo detection. Once a logo is detected, feature extraction is performed using deep learning models such as Convolutional Neural Networks (CNNs). These extracted features are then converted into numerical representations and compared with a stored database of known logos.</w:t>
      </w:r>
    </w:p>
    <w:p w14:paraId="2702C171" w14:textId="77777777" w:rsidR="00B8734C" w:rsidRPr="00B8734C" w:rsidRDefault="00B8734C" w:rsidP="00765470">
      <w:pPr>
        <w:pStyle w:val="BodyText"/>
        <w:spacing w:before="240" w:line="360" w:lineRule="auto"/>
        <w:ind w:left="485" w:right="526"/>
        <w:jc w:val="both"/>
        <w:rPr>
          <w:lang w:val="en-IN"/>
        </w:rPr>
      </w:pPr>
      <w:r w:rsidRPr="00B8734C">
        <w:rPr>
          <w:lang w:val="en-IN"/>
        </w:rPr>
        <w:t xml:space="preserve">If a match is found, the system displays the identified brand name along with relevant information. If no match is found, the logo is </w:t>
      </w:r>
      <w:proofErr w:type="spellStart"/>
      <w:r w:rsidRPr="00B8734C">
        <w:rPr>
          <w:lang w:val="en-IN"/>
        </w:rPr>
        <w:t>labeled</w:t>
      </w:r>
      <w:proofErr w:type="spellEnd"/>
      <w:r w:rsidRPr="00B8734C">
        <w:rPr>
          <w:lang w:val="en-IN"/>
        </w:rPr>
        <w:t xml:space="preserve"> as unknown. The system is capable of operating in real-time, making it suitable for applications such as brand monitoring, digital marketing analysis, and copyright protection.</w:t>
      </w:r>
    </w:p>
    <w:p w14:paraId="2FC3E24B" w14:textId="77777777" w:rsidR="00B8734C" w:rsidRPr="00B8734C" w:rsidRDefault="00B8734C" w:rsidP="00765470">
      <w:pPr>
        <w:pStyle w:val="BodyText"/>
        <w:spacing w:before="240" w:line="360" w:lineRule="auto"/>
        <w:ind w:left="485" w:right="526"/>
        <w:jc w:val="both"/>
        <w:rPr>
          <w:lang w:val="en-IN"/>
        </w:rPr>
      </w:pPr>
      <w:r w:rsidRPr="00B8734C">
        <w:rPr>
          <w:lang w:val="en-IN"/>
        </w:rPr>
        <w:t>This project provides an efficient, scalable, and automated solution for logo detection and recognition, contributing to modern intelligent visual analysis systems. The system can handle images with varying backgrounds, lighting conditions, and orientations, ensuring robustness in real-world scenarios. It also supports real-time processing, enabling faster decision-making and analysis.</w:t>
      </w:r>
    </w:p>
    <w:p w14:paraId="293B7085" w14:textId="77777777" w:rsidR="00933185" w:rsidRDefault="00933185" w:rsidP="009071E5">
      <w:pPr>
        <w:pStyle w:val="BodyText"/>
        <w:spacing w:line="360" w:lineRule="auto"/>
        <w:ind w:left="485" w:right="526"/>
        <w:jc w:val="both"/>
      </w:pPr>
    </w:p>
    <w:p w14:paraId="2A3E621F" w14:textId="77777777" w:rsidR="00E147F3" w:rsidRDefault="00E147F3" w:rsidP="009071E5">
      <w:pPr>
        <w:pStyle w:val="BodyText"/>
        <w:spacing w:line="360" w:lineRule="auto"/>
        <w:ind w:left="485" w:right="526"/>
        <w:jc w:val="both"/>
      </w:pPr>
    </w:p>
    <w:p w14:paraId="5DBAED39" w14:textId="77777777" w:rsidR="00E147F3" w:rsidRDefault="00E147F3" w:rsidP="009071E5">
      <w:pPr>
        <w:pStyle w:val="BodyText"/>
        <w:spacing w:line="360" w:lineRule="auto"/>
        <w:ind w:left="485" w:right="526"/>
        <w:jc w:val="both"/>
      </w:pPr>
    </w:p>
    <w:p w14:paraId="0D4AD534" w14:textId="77777777" w:rsidR="00E147F3" w:rsidRDefault="00E147F3" w:rsidP="009071E5">
      <w:pPr>
        <w:pStyle w:val="BodyText"/>
        <w:spacing w:line="360" w:lineRule="auto"/>
        <w:ind w:left="485" w:right="526"/>
        <w:jc w:val="both"/>
      </w:pPr>
    </w:p>
    <w:p w14:paraId="17066207" w14:textId="77777777" w:rsidR="00E147F3" w:rsidRDefault="00E147F3" w:rsidP="009071E5">
      <w:pPr>
        <w:pStyle w:val="BodyText"/>
        <w:spacing w:line="360" w:lineRule="auto"/>
        <w:ind w:left="485" w:right="526"/>
        <w:jc w:val="both"/>
      </w:pPr>
    </w:p>
    <w:p w14:paraId="4EC37F52" w14:textId="1113B189" w:rsidR="00D755DC" w:rsidRDefault="00D755DC" w:rsidP="00E147F3">
      <w:pPr>
        <w:pStyle w:val="BodyText"/>
        <w:spacing w:line="360" w:lineRule="auto"/>
        <w:ind w:left="485" w:right="526"/>
        <w:jc w:val="both"/>
      </w:pPr>
      <w:r>
        <w:t>The system provides:</w:t>
      </w:r>
    </w:p>
    <w:p w14:paraId="3FA88E56" w14:textId="77777777" w:rsidR="00D755DC" w:rsidRPr="00D755DC" w:rsidRDefault="00D755DC" w:rsidP="00C06322">
      <w:pPr>
        <w:pStyle w:val="BodyText"/>
        <w:numPr>
          <w:ilvl w:val="0"/>
          <w:numId w:val="36"/>
        </w:numPr>
        <w:spacing w:before="240" w:line="360" w:lineRule="auto"/>
        <w:ind w:right="526"/>
        <w:jc w:val="both"/>
        <w:rPr>
          <w:lang w:val="en-IN"/>
        </w:rPr>
      </w:pPr>
      <w:r w:rsidRPr="00D755DC">
        <w:rPr>
          <w:b/>
          <w:bCs/>
          <w:lang w:val="en-IN"/>
        </w:rPr>
        <w:t>High Accuracy:</w:t>
      </w:r>
      <w:r w:rsidRPr="00D755DC">
        <w:rPr>
          <w:lang w:val="en-IN"/>
        </w:rPr>
        <w:t xml:space="preserve"> Uses deep learning models to improve detection and classification accuracy. </w:t>
      </w:r>
    </w:p>
    <w:p w14:paraId="406961FE" w14:textId="77777777" w:rsidR="00D755DC" w:rsidRPr="00D755DC" w:rsidRDefault="00D755DC" w:rsidP="00C06322">
      <w:pPr>
        <w:pStyle w:val="BodyText"/>
        <w:numPr>
          <w:ilvl w:val="0"/>
          <w:numId w:val="36"/>
        </w:numPr>
        <w:spacing w:before="240" w:line="360" w:lineRule="auto"/>
        <w:ind w:right="526"/>
        <w:jc w:val="both"/>
        <w:rPr>
          <w:lang w:val="en-IN"/>
        </w:rPr>
      </w:pPr>
      <w:r w:rsidRPr="00D755DC">
        <w:rPr>
          <w:b/>
          <w:bCs/>
          <w:lang w:val="en-IN"/>
        </w:rPr>
        <w:t>Real-Time Processing:</w:t>
      </w:r>
      <w:r w:rsidRPr="00D755DC">
        <w:rPr>
          <w:lang w:val="en-IN"/>
        </w:rPr>
        <w:t xml:space="preserve"> Capable of </w:t>
      </w:r>
      <w:proofErr w:type="spellStart"/>
      <w:r w:rsidRPr="00D755DC">
        <w:rPr>
          <w:lang w:val="en-IN"/>
        </w:rPr>
        <w:t>analyzing</w:t>
      </w:r>
      <w:proofErr w:type="spellEnd"/>
      <w:r w:rsidRPr="00D755DC">
        <w:rPr>
          <w:lang w:val="en-IN"/>
        </w:rPr>
        <w:t xml:space="preserve"> live video streams efficiently. </w:t>
      </w:r>
    </w:p>
    <w:p w14:paraId="25E12491" w14:textId="77777777" w:rsidR="00D755DC" w:rsidRPr="00D755DC" w:rsidRDefault="00D755DC" w:rsidP="00C06322">
      <w:pPr>
        <w:pStyle w:val="BodyText"/>
        <w:numPr>
          <w:ilvl w:val="0"/>
          <w:numId w:val="36"/>
        </w:numPr>
        <w:spacing w:before="240" w:line="360" w:lineRule="auto"/>
        <w:ind w:right="526"/>
        <w:jc w:val="both"/>
        <w:rPr>
          <w:lang w:val="en-IN"/>
        </w:rPr>
      </w:pPr>
      <w:r w:rsidRPr="00D755DC">
        <w:rPr>
          <w:b/>
          <w:bCs/>
          <w:lang w:val="en-IN"/>
        </w:rPr>
        <w:t>Scalability:</w:t>
      </w:r>
      <w:r w:rsidRPr="00D755DC">
        <w:rPr>
          <w:lang w:val="en-IN"/>
        </w:rPr>
        <w:t xml:space="preserve"> Can be expanded by adding more logos to the database. </w:t>
      </w:r>
    </w:p>
    <w:p w14:paraId="4944999B" w14:textId="77777777" w:rsidR="00D755DC" w:rsidRPr="00D755DC" w:rsidRDefault="00D755DC" w:rsidP="00C06322">
      <w:pPr>
        <w:pStyle w:val="BodyText"/>
        <w:numPr>
          <w:ilvl w:val="0"/>
          <w:numId w:val="36"/>
        </w:numPr>
        <w:spacing w:before="240" w:line="360" w:lineRule="auto"/>
        <w:ind w:right="526"/>
        <w:jc w:val="both"/>
        <w:rPr>
          <w:lang w:val="en-IN"/>
        </w:rPr>
      </w:pPr>
      <w:r w:rsidRPr="00D755DC">
        <w:rPr>
          <w:b/>
          <w:bCs/>
          <w:lang w:val="en-IN"/>
        </w:rPr>
        <w:t>User-Friendly Interface:</w:t>
      </w:r>
      <w:r w:rsidRPr="00D755DC">
        <w:rPr>
          <w:lang w:val="en-IN"/>
        </w:rPr>
        <w:t xml:space="preserve"> Easy image upload and result visualization through web applications. </w:t>
      </w:r>
    </w:p>
    <w:p w14:paraId="67C59B5C" w14:textId="77777777" w:rsidR="00D755DC" w:rsidRPr="00D755DC" w:rsidRDefault="00D755DC" w:rsidP="00C06322">
      <w:pPr>
        <w:pStyle w:val="BodyText"/>
        <w:numPr>
          <w:ilvl w:val="0"/>
          <w:numId w:val="36"/>
        </w:numPr>
        <w:spacing w:before="240" w:line="360" w:lineRule="auto"/>
        <w:ind w:right="526"/>
        <w:jc w:val="both"/>
        <w:rPr>
          <w:lang w:val="en-IN"/>
        </w:rPr>
      </w:pPr>
      <w:r w:rsidRPr="00D755DC">
        <w:rPr>
          <w:b/>
          <w:bCs/>
          <w:lang w:val="en-IN"/>
        </w:rPr>
        <w:t>Automation:</w:t>
      </w:r>
      <w:r w:rsidRPr="00D755DC">
        <w:rPr>
          <w:lang w:val="en-IN"/>
        </w:rPr>
        <w:t xml:space="preserve"> Reduces manual effort in brand monitoring and analysis. </w:t>
      </w:r>
    </w:p>
    <w:p w14:paraId="22E60046" w14:textId="77777777" w:rsidR="00D755DC" w:rsidRPr="00D755DC" w:rsidRDefault="00D755DC" w:rsidP="00C06322">
      <w:pPr>
        <w:pStyle w:val="BodyText"/>
        <w:numPr>
          <w:ilvl w:val="0"/>
          <w:numId w:val="36"/>
        </w:numPr>
        <w:spacing w:before="240" w:line="360" w:lineRule="auto"/>
        <w:ind w:right="526"/>
        <w:jc w:val="both"/>
        <w:rPr>
          <w:lang w:val="en-IN"/>
        </w:rPr>
      </w:pPr>
      <w:r w:rsidRPr="00D755DC">
        <w:rPr>
          <w:b/>
          <w:bCs/>
          <w:lang w:val="en-IN"/>
        </w:rPr>
        <w:t>Versatility:</w:t>
      </w:r>
      <w:r w:rsidRPr="00D755DC">
        <w:rPr>
          <w:lang w:val="en-IN"/>
        </w:rPr>
        <w:t xml:space="preserve"> Can be used in marketing analytics, social media monitoring, and surveillance. </w:t>
      </w:r>
    </w:p>
    <w:p w14:paraId="6CA54DD3" w14:textId="77777777" w:rsidR="00D755DC" w:rsidRPr="00D755DC" w:rsidRDefault="00D755DC" w:rsidP="00C06322">
      <w:pPr>
        <w:pStyle w:val="BodyText"/>
        <w:numPr>
          <w:ilvl w:val="0"/>
          <w:numId w:val="36"/>
        </w:numPr>
        <w:spacing w:before="240" w:line="360" w:lineRule="auto"/>
        <w:ind w:right="526"/>
        <w:jc w:val="both"/>
        <w:rPr>
          <w:lang w:val="en-IN"/>
        </w:rPr>
      </w:pPr>
      <w:r w:rsidRPr="00D755DC">
        <w:rPr>
          <w:b/>
          <w:bCs/>
          <w:lang w:val="en-IN"/>
        </w:rPr>
        <w:t>Performance Optimization:</w:t>
      </w:r>
      <w:r w:rsidRPr="00D755DC">
        <w:rPr>
          <w:lang w:val="en-IN"/>
        </w:rPr>
        <w:t xml:space="preserve"> Efficient algorithms ensure faster processing with minimal delay. </w:t>
      </w:r>
    </w:p>
    <w:p w14:paraId="71FA601C" w14:textId="77777777" w:rsidR="00C06322" w:rsidRDefault="00C06322" w:rsidP="00E147F3">
      <w:pPr>
        <w:pStyle w:val="BodyText"/>
        <w:spacing w:line="360" w:lineRule="auto"/>
        <w:ind w:right="526"/>
        <w:jc w:val="both"/>
      </w:pPr>
    </w:p>
    <w:p w14:paraId="371C5679" w14:textId="633FEFDB" w:rsidR="00C06322" w:rsidRDefault="00C06322" w:rsidP="009071E5">
      <w:pPr>
        <w:pStyle w:val="BodyText"/>
        <w:spacing w:line="360" w:lineRule="auto"/>
        <w:ind w:left="485" w:right="526"/>
        <w:jc w:val="both"/>
        <w:sectPr w:rsidR="00C06322">
          <w:pgSz w:w="11940" w:h="16860"/>
          <w:pgMar w:top="1280" w:right="425" w:bottom="620" w:left="708" w:header="0" w:footer="421" w:gutter="0"/>
          <w:cols w:space="720"/>
        </w:sectPr>
      </w:pPr>
      <w:r>
        <w:t>The final output of the system provides</w:t>
      </w:r>
      <w:r w:rsidR="00893A59">
        <w:t xml:space="preserve"> classification </w:t>
      </w:r>
      <w:proofErr w:type="spellStart"/>
      <w:proofErr w:type="gramStart"/>
      <w:r w:rsidR="00893A59">
        <w:t>results,accuracy</w:t>
      </w:r>
      <w:proofErr w:type="spellEnd"/>
      <w:proofErr w:type="gramEnd"/>
      <w:r w:rsidR="00893A59">
        <w:t xml:space="preserve"> metrics and insights for the brands and how people can identify them </w:t>
      </w:r>
    </w:p>
    <w:p w14:paraId="552E26B0" w14:textId="77777777" w:rsidR="00933185" w:rsidRDefault="006758D1">
      <w:pPr>
        <w:pStyle w:val="BodyText"/>
        <w:spacing w:before="5" w:line="360" w:lineRule="auto"/>
        <w:ind w:left="485" w:right="540"/>
        <w:jc w:val="both"/>
      </w:pPr>
      <w:r>
        <w:lastRenderedPageBreak/>
        <w:t>.</w:t>
      </w:r>
    </w:p>
    <w:p w14:paraId="668F19C2" w14:textId="77777777" w:rsidR="00933185" w:rsidRDefault="006758D1">
      <w:pPr>
        <w:pStyle w:val="Heading1"/>
        <w:spacing w:before="74" w:line="480" w:lineRule="auto"/>
        <w:ind w:left="3118" w:right="3741" w:firstLine="964"/>
        <w:jc w:val="left"/>
      </w:pPr>
      <w:r>
        <w:t>CHAPTER 2 LITERATURE</w:t>
      </w:r>
      <w:r>
        <w:rPr>
          <w:spacing w:val="-23"/>
        </w:rPr>
        <w:t xml:space="preserve"> </w:t>
      </w:r>
      <w:r>
        <w:t>SURVEY</w:t>
      </w:r>
    </w:p>
    <w:p w14:paraId="003DAA2E" w14:textId="77777777" w:rsidR="009209CD" w:rsidRPr="009209CD" w:rsidRDefault="009209CD" w:rsidP="009209CD">
      <w:pPr>
        <w:pStyle w:val="BodyText"/>
        <w:spacing w:line="360" w:lineRule="auto"/>
        <w:ind w:left="490" w:right="533"/>
        <w:jc w:val="both"/>
        <w:rPr>
          <w:lang w:val="en-IN"/>
        </w:rPr>
      </w:pPr>
      <w:r w:rsidRPr="009209CD">
        <w:rPr>
          <w:lang w:val="en-IN"/>
        </w:rPr>
        <w:t>The field of logo detection and brand recognition has witnessed significant advancements with the evolution of Artificial Intelligence (AI), Machine Learning (ML), and Computer Vision technologies. Researchers have explored various techniques to improve the accuracy and efficiency of detecting and recognizing logos from images and videos in real-world environments. Early approaches primarily relied on traditional image processing methods and template matching, which were limited in handling variations in scale, orientation, and lighting conditions.</w:t>
      </w:r>
    </w:p>
    <w:p w14:paraId="58B646DB" w14:textId="77777777" w:rsidR="009209CD" w:rsidRPr="009209CD" w:rsidRDefault="009209CD" w:rsidP="009209CD">
      <w:pPr>
        <w:pStyle w:val="BodyText"/>
        <w:spacing w:line="360" w:lineRule="auto"/>
        <w:ind w:left="490" w:right="533"/>
        <w:jc w:val="both"/>
        <w:rPr>
          <w:lang w:val="en-IN"/>
        </w:rPr>
      </w:pPr>
      <w:r w:rsidRPr="009209CD">
        <w:rPr>
          <w:lang w:val="en-IN"/>
        </w:rPr>
        <w:t>Brown and White (2019) introduced deep learning techniques for OCR-based text recognition, demonstrating how Convolutional Neural Networks (CNNs) can effectively extract features from visual data. Although focused on text, their work laid the foundation for applying CNN-based architectures in image recognition tasks, including logo detection. Similarly, Singh and Patel (2020) explored AI-powered language translation systems, emphasizing the role of AI in processing and interpreting visual and textual information, which indirectly supports advancements in intelligent recognition systems.</w:t>
      </w:r>
    </w:p>
    <w:p w14:paraId="63C9167A" w14:textId="77777777" w:rsidR="009209CD" w:rsidRPr="009209CD" w:rsidRDefault="009209CD" w:rsidP="009209CD">
      <w:pPr>
        <w:pStyle w:val="BodyText"/>
        <w:spacing w:line="360" w:lineRule="auto"/>
        <w:ind w:left="490" w:right="533"/>
        <w:jc w:val="both"/>
        <w:rPr>
          <w:lang w:val="en-IN"/>
        </w:rPr>
      </w:pPr>
      <w:r w:rsidRPr="009209CD">
        <w:rPr>
          <w:lang w:val="en-IN"/>
        </w:rPr>
        <w:t>Nguyen and Sharma (2021) proposed computer vision techniques for signboard recognition and text processing, highlighting the challenges of extracting meaningful information from real-world images. Their study demonstrated the effectiveness of OCR models in handling multilingual and complex visual data, which is relevant for detecting logos embedded in diverse backgrounds. Later, Martinez and Johnson (2022) introduced transformer-based models for context-aware recognition tasks, showcasing how deep learning can enhance real-time analysis and improve the accuracy of visual recognition systems.</w:t>
      </w:r>
    </w:p>
    <w:p w14:paraId="34702328" w14:textId="77777777" w:rsidR="009209CD" w:rsidRPr="009209CD" w:rsidRDefault="009209CD" w:rsidP="009209CD">
      <w:pPr>
        <w:pStyle w:val="BodyText"/>
        <w:spacing w:line="360" w:lineRule="auto"/>
        <w:ind w:left="490" w:right="533"/>
        <w:jc w:val="both"/>
        <w:rPr>
          <w:lang w:val="en-IN"/>
        </w:rPr>
      </w:pPr>
      <w:r w:rsidRPr="009209CD">
        <w:rPr>
          <w:lang w:val="en-IN"/>
        </w:rPr>
        <w:t>Garcia and Lewis (2023) further extended this work by integrating AI-powered OCR and Natural Language Processing (NLP) for travel assistance applications. Their research emphasized the importance of combining multiple AI techniques to improve accessibility and recognition performance in real-world scenarios. These advancements collectively highlight the transition from traditional rule-based methods to more robust and scalable AI-driven solutions.</w:t>
      </w:r>
    </w:p>
    <w:p w14:paraId="4D019165" w14:textId="77777777" w:rsidR="009209CD" w:rsidRPr="009209CD" w:rsidRDefault="009209CD" w:rsidP="009209CD">
      <w:pPr>
        <w:pStyle w:val="BodyText"/>
        <w:spacing w:line="360" w:lineRule="auto"/>
        <w:ind w:left="490" w:right="533"/>
        <w:jc w:val="both"/>
        <w:rPr>
          <w:lang w:val="en-IN"/>
        </w:rPr>
      </w:pPr>
      <w:r w:rsidRPr="009209CD">
        <w:rPr>
          <w:lang w:val="en-IN"/>
        </w:rPr>
        <w:t xml:space="preserve">The proposed Logo Detection and Brand Recognition System </w:t>
      </w:r>
      <w:proofErr w:type="gramStart"/>
      <w:r w:rsidRPr="009209CD">
        <w:rPr>
          <w:lang w:val="en-IN"/>
        </w:rPr>
        <w:t>builds</w:t>
      </w:r>
      <w:proofErr w:type="gramEnd"/>
      <w:r w:rsidRPr="009209CD">
        <w:rPr>
          <w:lang w:val="en-IN"/>
        </w:rPr>
        <w:t xml:space="preserve"> upon these developments by integrating deep learning models, real-time image processing, and efficient database management into a unified framework. Unlike earlier methods, this system focuses on accurate logo detection in dynamic environments, ensuring high performance, scalability, and practical applicability in areas such as brand monitoring, digital marketing, and intellectual property protection.</w:t>
      </w:r>
    </w:p>
    <w:p w14:paraId="4AF32B17" w14:textId="77777777" w:rsidR="00933185" w:rsidRDefault="006758D1" w:rsidP="00E80BBC">
      <w:pPr>
        <w:pStyle w:val="Heading1"/>
        <w:spacing w:before="67"/>
        <w:ind w:left="0" w:right="1357"/>
        <w:jc w:val="left"/>
      </w:pPr>
      <w:r>
        <w:lastRenderedPageBreak/>
        <w:t xml:space="preserve">CHAPTER </w:t>
      </w:r>
      <w:r>
        <w:rPr>
          <w:spacing w:val="-10"/>
        </w:rPr>
        <w:t>3</w:t>
      </w:r>
    </w:p>
    <w:p w14:paraId="6DC8F622" w14:textId="77777777" w:rsidR="00933185" w:rsidRDefault="00933185">
      <w:pPr>
        <w:pStyle w:val="BodyText"/>
        <w:spacing w:before="166"/>
        <w:rPr>
          <w:b/>
          <w:sz w:val="36"/>
        </w:rPr>
      </w:pPr>
    </w:p>
    <w:p w14:paraId="51975BF4" w14:textId="77777777" w:rsidR="00933185" w:rsidRDefault="006758D1">
      <w:pPr>
        <w:ind w:left="588" w:right="1315"/>
        <w:jc w:val="center"/>
        <w:rPr>
          <w:b/>
          <w:sz w:val="36"/>
        </w:rPr>
      </w:pPr>
      <w:r>
        <w:rPr>
          <w:b/>
          <w:sz w:val="36"/>
        </w:rPr>
        <w:t>SYSTEM</w:t>
      </w:r>
      <w:r>
        <w:rPr>
          <w:b/>
          <w:spacing w:val="-2"/>
          <w:sz w:val="36"/>
        </w:rPr>
        <w:t xml:space="preserve"> </w:t>
      </w:r>
      <w:r>
        <w:rPr>
          <w:b/>
          <w:sz w:val="36"/>
        </w:rPr>
        <w:t>ANALYSIS</w:t>
      </w:r>
      <w:r>
        <w:rPr>
          <w:b/>
          <w:spacing w:val="-6"/>
          <w:sz w:val="36"/>
        </w:rPr>
        <w:t xml:space="preserve"> </w:t>
      </w:r>
      <w:r>
        <w:rPr>
          <w:b/>
          <w:sz w:val="36"/>
        </w:rPr>
        <w:t>AND</w:t>
      </w:r>
      <w:r>
        <w:rPr>
          <w:b/>
          <w:spacing w:val="-4"/>
          <w:sz w:val="36"/>
        </w:rPr>
        <w:t xml:space="preserve"> </w:t>
      </w:r>
      <w:r>
        <w:rPr>
          <w:b/>
          <w:spacing w:val="-2"/>
          <w:sz w:val="36"/>
        </w:rPr>
        <w:t>DESIGN</w:t>
      </w:r>
    </w:p>
    <w:p w14:paraId="36AF852B" w14:textId="77777777" w:rsidR="00933185" w:rsidRDefault="00933185">
      <w:pPr>
        <w:pStyle w:val="BodyText"/>
        <w:spacing w:before="348"/>
        <w:rPr>
          <w:b/>
          <w:sz w:val="36"/>
        </w:rPr>
      </w:pPr>
    </w:p>
    <w:p w14:paraId="0694A12F" w14:textId="77777777" w:rsidR="00933185" w:rsidRDefault="006758D1">
      <w:pPr>
        <w:pStyle w:val="Heading3"/>
        <w:numPr>
          <w:ilvl w:val="1"/>
          <w:numId w:val="6"/>
        </w:numPr>
        <w:tabs>
          <w:tab w:val="left" w:pos="930"/>
        </w:tabs>
        <w:ind w:left="930" w:hanging="503"/>
        <w:jc w:val="left"/>
      </w:pPr>
      <w:r>
        <w:t>EXISTING</w:t>
      </w:r>
      <w:r>
        <w:rPr>
          <w:spacing w:val="-17"/>
        </w:rPr>
        <w:t xml:space="preserve"> </w:t>
      </w:r>
      <w:r>
        <w:rPr>
          <w:spacing w:val="-2"/>
        </w:rPr>
        <w:t>SYSTEM</w:t>
      </w:r>
    </w:p>
    <w:p w14:paraId="0EF84465" w14:textId="77777777" w:rsidR="00933185" w:rsidRDefault="00933185">
      <w:pPr>
        <w:pStyle w:val="BodyText"/>
        <w:rPr>
          <w:b/>
          <w:sz w:val="28"/>
        </w:rPr>
      </w:pPr>
    </w:p>
    <w:p w14:paraId="5E5A36AD" w14:textId="53125F2D" w:rsidR="00933185" w:rsidRPr="00D7415D" w:rsidRDefault="00D7415D" w:rsidP="00D7415D">
      <w:pPr>
        <w:pStyle w:val="BodyText"/>
        <w:jc w:val="center"/>
        <w:rPr>
          <w:b/>
          <w:noProof/>
          <w:sz w:val="28"/>
          <w:lang w:val="en-IN"/>
        </w:rPr>
      </w:pPr>
      <w:r w:rsidRPr="00D7415D">
        <w:rPr>
          <w:b/>
          <w:noProof/>
          <w:sz w:val="28"/>
          <w:lang w:val="en-IN"/>
        </w:rPr>
        <w:drawing>
          <wp:inline distT="0" distB="0" distL="0" distR="0" wp14:anchorId="046B1131" wp14:editId="03214B3A">
            <wp:extent cx="5920740" cy="2720898"/>
            <wp:effectExtent l="0" t="0" r="3810" b="3810"/>
            <wp:docPr id="4332642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51898" cy="2735217"/>
                    </a:xfrm>
                    <a:prstGeom prst="rect">
                      <a:avLst/>
                    </a:prstGeom>
                    <a:noFill/>
                    <a:ln>
                      <a:noFill/>
                    </a:ln>
                  </pic:spPr>
                </pic:pic>
              </a:graphicData>
            </a:graphic>
          </wp:inline>
        </w:drawing>
      </w:r>
    </w:p>
    <w:p w14:paraId="45F08548" w14:textId="272DD1C7" w:rsidR="00933185" w:rsidRDefault="006758D1" w:rsidP="00D7415D">
      <w:pPr>
        <w:tabs>
          <w:tab w:val="left" w:pos="6493"/>
        </w:tabs>
        <w:ind w:left="485" w:firstLine="300"/>
        <w:jc w:val="center"/>
        <w:rPr>
          <w:sz w:val="28"/>
        </w:rPr>
      </w:pPr>
      <w:r>
        <w:rPr>
          <w:b/>
          <w:sz w:val="24"/>
        </w:rPr>
        <w:t>Figure</w:t>
      </w:r>
      <w:r>
        <w:rPr>
          <w:b/>
          <w:spacing w:val="-4"/>
          <w:sz w:val="24"/>
        </w:rPr>
        <w:t xml:space="preserve"> </w:t>
      </w:r>
      <w:r>
        <w:rPr>
          <w:b/>
          <w:sz w:val="28"/>
        </w:rPr>
        <w:t>3.1.1:</w:t>
      </w:r>
      <w:r>
        <w:rPr>
          <w:b/>
          <w:spacing w:val="-8"/>
          <w:sz w:val="28"/>
        </w:rPr>
        <w:t xml:space="preserve"> </w:t>
      </w:r>
      <w:r>
        <w:rPr>
          <w:sz w:val="28"/>
        </w:rPr>
        <w:t>Manual</w:t>
      </w:r>
      <w:r>
        <w:rPr>
          <w:spacing w:val="-7"/>
          <w:sz w:val="28"/>
        </w:rPr>
        <w:t xml:space="preserve"> </w:t>
      </w:r>
      <w:r>
        <w:rPr>
          <w:spacing w:val="-2"/>
          <w:sz w:val="28"/>
        </w:rPr>
        <w:t>Detection</w:t>
      </w:r>
    </w:p>
    <w:p w14:paraId="3735ED5A" w14:textId="77777777" w:rsidR="00933185" w:rsidRDefault="00933185">
      <w:pPr>
        <w:pStyle w:val="BodyText"/>
        <w:rPr>
          <w:sz w:val="28"/>
        </w:rPr>
      </w:pPr>
    </w:p>
    <w:p w14:paraId="2ADF7980" w14:textId="77777777" w:rsidR="00933185" w:rsidRDefault="00933185">
      <w:pPr>
        <w:pStyle w:val="BodyText"/>
        <w:rPr>
          <w:sz w:val="28"/>
        </w:rPr>
      </w:pPr>
    </w:p>
    <w:p w14:paraId="48952B12" w14:textId="77777777" w:rsidR="00491141" w:rsidRPr="00491141" w:rsidRDefault="00491141" w:rsidP="009E2D20">
      <w:pPr>
        <w:spacing w:after="240" w:line="360" w:lineRule="auto"/>
        <w:ind w:left="485"/>
        <w:jc w:val="both"/>
        <w:rPr>
          <w:sz w:val="24"/>
          <w:szCs w:val="24"/>
          <w:lang w:val="en-IN"/>
        </w:rPr>
      </w:pPr>
      <w:r w:rsidRPr="00491141">
        <w:rPr>
          <w:sz w:val="24"/>
          <w:szCs w:val="24"/>
          <w:lang w:val="en-IN"/>
        </w:rPr>
        <w:t>Logo detection is a field concerned with identifying and recognizing brand logos from images and video streams. Traditional logo detection systems rely on basic computer vision techniques and manual analysis to detect logos in digital media. These systems often operate under uncontrolled conditions where logos may be affected by occlusion, variations in lighting, changes in orientation, scaling, and background noise. Such challenges make accurate detection difficult and reduce the overall efficiency of the system.</w:t>
      </w:r>
    </w:p>
    <w:p w14:paraId="1DA236C5" w14:textId="77777777" w:rsidR="00491141" w:rsidRDefault="00491141" w:rsidP="009E2D20">
      <w:pPr>
        <w:spacing w:after="240" w:line="360" w:lineRule="auto"/>
        <w:ind w:left="485"/>
        <w:jc w:val="both"/>
        <w:rPr>
          <w:sz w:val="24"/>
          <w:szCs w:val="24"/>
          <w:lang w:val="en-IN"/>
        </w:rPr>
      </w:pPr>
      <w:r w:rsidRPr="00491141">
        <w:rPr>
          <w:sz w:val="24"/>
          <w:szCs w:val="24"/>
          <w:lang w:val="en-IN"/>
        </w:rPr>
        <w:t xml:space="preserve">Earlier approaches mainly use template matching and rule-based feature extraction methods. Template matching compares input images with stored logo templates, but it fails when logos are partially visible or transformed. Rule-based methods depend on predefined features such as edges, shapes, or </w:t>
      </w:r>
      <w:proofErr w:type="spellStart"/>
      <w:r w:rsidRPr="00491141">
        <w:rPr>
          <w:sz w:val="24"/>
          <w:szCs w:val="24"/>
          <w:lang w:val="en-IN"/>
        </w:rPr>
        <w:t>colors</w:t>
      </w:r>
      <w:proofErr w:type="spellEnd"/>
      <w:r w:rsidRPr="00491141">
        <w:rPr>
          <w:sz w:val="24"/>
          <w:szCs w:val="24"/>
          <w:lang w:val="en-IN"/>
        </w:rPr>
        <w:t>, which are not robust enough to handle diverse logo variations. Manual verification is also commonly used, which increases human effort and makes the process time-consuming and inefficient for large-scale applications.</w:t>
      </w:r>
    </w:p>
    <w:p w14:paraId="6A76FF02" w14:textId="77777777" w:rsidR="00796E9A" w:rsidRPr="00796E9A" w:rsidRDefault="00796E9A" w:rsidP="00796E9A">
      <w:pPr>
        <w:spacing w:after="240" w:line="360" w:lineRule="auto"/>
        <w:ind w:left="485"/>
        <w:jc w:val="both"/>
        <w:rPr>
          <w:b/>
          <w:bCs/>
          <w:sz w:val="24"/>
          <w:szCs w:val="24"/>
          <w:lang w:val="en-IN"/>
        </w:rPr>
      </w:pPr>
      <w:r w:rsidRPr="00796E9A">
        <w:rPr>
          <w:b/>
          <w:bCs/>
          <w:sz w:val="24"/>
          <w:szCs w:val="24"/>
          <w:lang w:val="en-IN"/>
        </w:rPr>
        <w:t>Limitations of Existing System</w:t>
      </w:r>
    </w:p>
    <w:p w14:paraId="7221D15B" w14:textId="77777777" w:rsidR="00796E9A" w:rsidRPr="00796E9A" w:rsidRDefault="00796E9A" w:rsidP="00796E9A">
      <w:pPr>
        <w:numPr>
          <w:ilvl w:val="0"/>
          <w:numId w:val="37"/>
        </w:numPr>
        <w:spacing w:after="240" w:line="360" w:lineRule="auto"/>
        <w:jc w:val="both"/>
        <w:rPr>
          <w:sz w:val="24"/>
          <w:szCs w:val="24"/>
          <w:lang w:val="en-IN"/>
        </w:rPr>
      </w:pPr>
      <w:r w:rsidRPr="00796E9A">
        <w:rPr>
          <w:b/>
          <w:bCs/>
          <w:sz w:val="24"/>
          <w:szCs w:val="24"/>
          <w:lang w:val="en-IN"/>
        </w:rPr>
        <w:t>Manual Identification:</w:t>
      </w:r>
      <w:r w:rsidRPr="00796E9A">
        <w:rPr>
          <w:sz w:val="24"/>
          <w:szCs w:val="24"/>
          <w:lang w:val="en-IN"/>
        </w:rPr>
        <w:t xml:space="preserve"> Logo recognition is performed manually, which is time-consuming and requires human effort. </w:t>
      </w:r>
    </w:p>
    <w:p w14:paraId="16699249" w14:textId="77777777" w:rsidR="00796E9A" w:rsidRPr="00796E9A" w:rsidRDefault="00796E9A" w:rsidP="00796E9A">
      <w:pPr>
        <w:numPr>
          <w:ilvl w:val="0"/>
          <w:numId w:val="37"/>
        </w:numPr>
        <w:spacing w:after="240" w:line="360" w:lineRule="auto"/>
        <w:jc w:val="both"/>
        <w:rPr>
          <w:sz w:val="24"/>
          <w:szCs w:val="24"/>
          <w:lang w:val="en-IN"/>
        </w:rPr>
      </w:pPr>
      <w:r w:rsidRPr="00796E9A">
        <w:rPr>
          <w:b/>
          <w:bCs/>
          <w:sz w:val="24"/>
          <w:szCs w:val="24"/>
          <w:lang w:val="en-IN"/>
        </w:rPr>
        <w:lastRenderedPageBreak/>
        <w:t>Low Accuracy:</w:t>
      </w:r>
      <w:r w:rsidRPr="00796E9A">
        <w:rPr>
          <w:sz w:val="24"/>
          <w:szCs w:val="24"/>
          <w:lang w:val="en-IN"/>
        </w:rPr>
        <w:t xml:space="preserve"> Traditional methods like template matching fail under variations in size, rotation, and lighting conditions. </w:t>
      </w:r>
    </w:p>
    <w:p w14:paraId="6B1DC8AB" w14:textId="77777777" w:rsidR="00796E9A" w:rsidRPr="00796E9A" w:rsidRDefault="00796E9A" w:rsidP="00796E9A">
      <w:pPr>
        <w:numPr>
          <w:ilvl w:val="0"/>
          <w:numId w:val="37"/>
        </w:numPr>
        <w:spacing w:after="240" w:line="360" w:lineRule="auto"/>
        <w:jc w:val="both"/>
        <w:rPr>
          <w:sz w:val="24"/>
          <w:szCs w:val="24"/>
          <w:lang w:val="en-IN"/>
        </w:rPr>
      </w:pPr>
      <w:r w:rsidRPr="00796E9A">
        <w:rPr>
          <w:b/>
          <w:bCs/>
          <w:sz w:val="24"/>
          <w:szCs w:val="24"/>
          <w:lang w:val="en-IN"/>
        </w:rPr>
        <w:t>Time-Consuming Process:</w:t>
      </w:r>
      <w:r w:rsidRPr="00796E9A">
        <w:rPr>
          <w:sz w:val="24"/>
          <w:szCs w:val="24"/>
          <w:lang w:val="en-IN"/>
        </w:rPr>
        <w:t xml:space="preserve"> </w:t>
      </w:r>
      <w:proofErr w:type="spellStart"/>
      <w:r w:rsidRPr="00796E9A">
        <w:rPr>
          <w:sz w:val="24"/>
          <w:szCs w:val="24"/>
          <w:lang w:val="en-IN"/>
        </w:rPr>
        <w:t>Analyzing</w:t>
      </w:r>
      <w:proofErr w:type="spellEnd"/>
      <w:r w:rsidRPr="00796E9A">
        <w:rPr>
          <w:sz w:val="24"/>
          <w:szCs w:val="24"/>
          <w:lang w:val="en-IN"/>
        </w:rPr>
        <w:t xml:space="preserve"> large volumes of images manually is inefficient and slow. </w:t>
      </w:r>
    </w:p>
    <w:p w14:paraId="70A83344" w14:textId="77777777" w:rsidR="00796E9A" w:rsidRPr="00796E9A" w:rsidRDefault="00796E9A" w:rsidP="00796E9A">
      <w:pPr>
        <w:numPr>
          <w:ilvl w:val="0"/>
          <w:numId w:val="37"/>
        </w:numPr>
        <w:spacing w:after="240" w:line="360" w:lineRule="auto"/>
        <w:jc w:val="both"/>
        <w:rPr>
          <w:sz w:val="24"/>
          <w:szCs w:val="24"/>
          <w:lang w:val="en-IN"/>
        </w:rPr>
      </w:pPr>
      <w:r w:rsidRPr="00796E9A">
        <w:rPr>
          <w:b/>
          <w:bCs/>
          <w:sz w:val="24"/>
          <w:szCs w:val="24"/>
          <w:lang w:val="en-IN"/>
        </w:rPr>
        <w:t>Not Scalable:</w:t>
      </w:r>
      <w:r w:rsidRPr="00796E9A">
        <w:rPr>
          <w:sz w:val="24"/>
          <w:szCs w:val="24"/>
          <w:lang w:val="en-IN"/>
        </w:rPr>
        <w:t xml:space="preserve"> Existing systems cannot handle large datasets or real-time data effectively. </w:t>
      </w:r>
    </w:p>
    <w:p w14:paraId="7FC3AE50" w14:textId="77777777" w:rsidR="00796E9A" w:rsidRPr="00796E9A" w:rsidRDefault="00796E9A" w:rsidP="00796E9A">
      <w:pPr>
        <w:numPr>
          <w:ilvl w:val="0"/>
          <w:numId w:val="37"/>
        </w:numPr>
        <w:spacing w:after="240" w:line="360" w:lineRule="auto"/>
        <w:jc w:val="both"/>
        <w:rPr>
          <w:sz w:val="24"/>
          <w:szCs w:val="24"/>
          <w:lang w:val="en-IN"/>
        </w:rPr>
      </w:pPr>
      <w:r w:rsidRPr="00796E9A">
        <w:rPr>
          <w:b/>
          <w:bCs/>
          <w:sz w:val="24"/>
          <w:szCs w:val="24"/>
          <w:lang w:val="en-IN"/>
        </w:rPr>
        <w:t>Error-Prone:</w:t>
      </w:r>
      <w:r w:rsidRPr="00796E9A">
        <w:rPr>
          <w:sz w:val="24"/>
          <w:szCs w:val="24"/>
          <w:lang w:val="en-IN"/>
        </w:rPr>
        <w:t xml:space="preserve"> High chances of human error in identifying and classifying logos. </w:t>
      </w:r>
    </w:p>
    <w:p w14:paraId="11032196" w14:textId="77777777" w:rsidR="00796E9A" w:rsidRPr="00796E9A" w:rsidRDefault="00796E9A" w:rsidP="00796E9A">
      <w:pPr>
        <w:numPr>
          <w:ilvl w:val="0"/>
          <w:numId w:val="37"/>
        </w:numPr>
        <w:spacing w:after="240" w:line="360" w:lineRule="auto"/>
        <w:jc w:val="both"/>
        <w:rPr>
          <w:sz w:val="24"/>
          <w:szCs w:val="24"/>
          <w:lang w:val="en-IN"/>
        </w:rPr>
      </w:pPr>
      <w:r w:rsidRPr="00796E9A">
        <w:rPr>
          <w:b/>
          <w:bCs/>
          <w:sz w:val="24"/>
          <w:szCs w:val="24"/>
          <w:lang w:val="en-IN"/>
        </w:rPr>
        <w:t>Poor Performance in Complex Backgrounds:</w:t>
      </w:r>
      <w:r w:rsidRPr="00796E9A">
        <w:rPr>
          <w:sz w:val="24"/>
          <w:szCs w:val="24"/>
          <w:lang w:val="en-IN"/>
        </w:rPr>
        <w:t xml:space="preserve"> Difficulty in detecting logos in cluttered or noisy environments. </w:t>
      </w:r>
    </w:p>
    <w:p w14:paraId="402C27F9" w14:textId="77777777" w:rsidR="00796E9A" w:rsidRPr="00796E9A" w:rsidRDefault="00796E9A" w:rsidP="00796E9A">
      <w:pPr>
        <w:numPr>
          <w:ilvl w:val="0"/>
          <w:numId w:val="37"/>
        </w:numPr>
        <w:spacing w:after="240" w:line="360" w:lineRule="auto"/>
        <w:jc w:val="both"/>
        <w:rPr>
          <w:sz w:val="24"/>
          <w:szCs w:val="24"/>
          <w:lang w:val="en-IN"/>
        </w:rPr>
      </w:pPr>
      <w:r w:rsidRPr="00796E9A">
        <w:rPr>
          <w:b/>
          <w:bCs/>
          <w:sz w:val="24"/>
          <w:szCs w:val="24"/>
          <w:lang w:val="en-IN"/>
        </w:rPr>
        <w:t>No Real-Time Processing:</w:t>
      </w:r>
      <w:r w:rsidRPr="00796E9A">
        <w:rPr>
          <w:sz w:val="24"/>
          <w:szCs w:val="24"/>
          <w:lang w:val="en-IN"/>
        </w:rPr>
        <w:t xml:space="preserve"> Traditional systems are not capable of processing live video streams. </w:t>
      </w:r>
    </w:p>
    <w:p w14:paraId="790642EF" w14:textId="77777777" w:rsidR="00796E9A" w:rsidRPr="00796E9A" w:rsidRDefault="00796E9A" w:rsidP="00796E9A">
      <w:pPr>
        <w:numPr>
          <w:ilvl w:val="0"/>
          <w:numId w:val="37"/>
        </w:numPr>
        <w:spacing w:after="240" w:line="360" w:lineRule="auto"/>
        <w:jc w:val="both"/>
        <w:rPr>
          <w:sz w:val="24"/>
          <w:szCs w:val="24"/>
          <w:lang w:val="en-IN"/>
        </w:rPr>
      </w:pPr>
      <w:r w:rsidRPr="00796E9A">
        <w:rPr>
          <w:b/>
          <w:bCs/>
          <w:sz w:val="24"/>
          <w:szCs w:val="24"/>
          <w:lang w:val="en-IN"/>
        </w:rPr>
        <w:t>Limited Adaptability:</w:t>
      </w:r>
      <w:r w:rsidRPr="00796E9A">
        <w:rPr>
          <w:sz w:val="24"/>
          <w:szCs w:val="24"/>
          <w:lang w:val="en-IN"/>
        </w:rPr>
        <w:t xml:space="preserve"> Hard to update the system with new logos or changes in existing designs. </w:t>
      </w:r>
    </w:p>
    <w:p w14:paraId="0042D5F8" w14:textId="77777777" w:rsidR="00796E9A" w:rsidRPr="00796E9A" w:rsidRDefault="00796E9A" w:rsidP="00796E9A">
      <w:pPr>
        <w:numPr>
          <w:ilvl w:val="0"/>
          <w:numId w:val="37"/>
        </w:numPr>
        <w:spacing w:after="240" w:line="360" w:lineRule="auto"/>
        <w:jc w:val="both"/>
        <w:rPr>
          <w:sz w:val="24"/>
          <w:szCs w:val="24"/>
          <w:lang w:val="en-IN"/>
        </w:rPr>
      </w:pPr>
      <w:r w:rsidRPr="00796E9A">
        <w:rPr>
          <w:b/>
          <w:bCs/>
          <w:sz w:val="24"/>
          <w:szCs w:val="24"/>
          <w:lang w:val="en-IN"/>
        </w:rPr>
        <w:t>Dependency on Human Expertise:</w:t>
      </w:r>
      <w:r w:rsidRPr="00796E9A">
        <w:rPr>
          <w:sz w:val="24"/>
          <w:szCs w:val="24"/>
          <w:lang w:val="en-IN"/>
        </w:rPr>
        <w:t xml:space="preserve"> Requires skilled analysts for accurate identification. </w:t>
      </w:r>
    </w:p>
    <w:p w14:paraId="5CA36712" w14:textId="56806ADF" w:rsidR="00796E9A" w:rsidRDefault="00796E9A" w:rsidP="00796E9A">
      <w:pPr>
        <w:numPr>
          <w:ilvl w:val="0"/>
          <w:numId w:val="37"/>
        </w:numPr>
        <w:spacing w:after="240" w:line="360" w:lineRule="auto"/>
        <w:jc w:val="both"/>
        <w:rPr>
          <w:sz w:val="24"/>
          <w:szCs w:val="24"/>
          <w:lang w:val="en-IN"/>
        </w:rPr>
      </w:pPr>
      <w:r w:rsidRPr="00796E9A">
        <w:rPr>
          <w:b/>
          <w:bCs/>
          <w:sz w:val="24"/>
          <w:szCs w:val="24"/>
          <w:lang w:val="en-IN"/>
        </w:rPr>
        <w:t>Inefficient Feature Extraction:</w:t>
      </w:r>
      <w:r w:rsidRPr="00796E9A">
        <w:rPr>
          <w:sz w:val="24"/>
          <w:szCs w:val="24"/>
          <w:lang w:val="en-IN"/>
        </w:rPr>
        <w:t xml:space="preserve"> Rule-based methods cannot capture complex visual patterns effectively. </w:t>
      </w:r>
    </w:p>
    <w:p w14:paraId="2B7964B8" w14:textId="77777777" w:rsidR="00796E9A" w:rsidRPr="00491141" w:rsidRDefault="00796E9A" w:rsidP="00796E9A">
      <w:pPr>
        <w:spacing w:after="240" w:line="360" w:lineRule="auto"/>
        <w:jc w:val="both"/>
        <w:rPr>
          <w:sz w:val="24"/>
          <w:szCs w:val="24"/>
          <w:lang w:val="en-IN"/>
        </w:rPr>
      </w:pPr>
    </w:p>
    <w:p w14:paraId="595D9564" w14:textId="4AB9F978" w:rsidR="00933185" w:rsidRPr="009E2D20" w:rsidRDefault="00491141" w:rsidP="009E2D20">
      <w:pPr>
        <w:spacing w:after="240" w:line="360" w:lineRule="auto"/>
        <w:ind w:left="485"/>
        <w:jc w:val="both"/>
        <w:rPr>
          <w:sz w:val="24"/>
          <w:szCs w:val="24"/>
          <w:lang w:val="en-IN"/>
        </w:rPr>
        <w:sectPr w:rsidR="00933185" w:rsidRPr="009E2D20">
          <w:pgSz w:w="11940" w:h="16860"/>
          <w:pgMar w:top="1620" w:right="425" w:bottom="620" w:left="708" w:header="0" w:footer="421" w:gutter="0"/>
          <w:cols w:space="720"/>
        </w:sectPr>
      </w:pPr>
      <w:r w:rsidRPr="00491141">
        <w:rPr>
          <w:sz w:val="24"/>
          <w:szCs w:val="24"/>
          <w:lang w:val="en-IN"/>
        </w:rPr>
        <w:t xml:space="preserve">Although combining multiple techniques such as </w:t>
      </w:r>
      <w:proofErr w:type="spellStart"/>
      <w:r w:rsidRPr="00491141">
        <w:rPr>
          <w:sz w:val="24"/>
          <w:szCs w:val="24"/>
          <w:lang w:val="en-IN"/>
        </w:rPr>
        <w:t>color</w:t>
      </w:r>
      <w:proofErr w:type="spellEnd"/>
      <w:r w:rsidRPr="00491141">
        <w:rPr>
          <w:sz w:val="24"/>
          <w:szCs w:val="24"/>
          <w:lang w:val="en-IN"/>
        </w:rPr>
        <w:t xml:space="preserve">, shape, and feature-based methods can improve detection performance, it also increases system complexity and computational cost. These hybrid approaches require careful tuning and still may not perform well in dynamic real-world environments. As a result, achieving consistent accuracy and real-time performance remains a significant challenge in </w:t>
      </w:r>
      <w:proofErr w:type="gramStart"/>
      <w:r w:rsidRPr="00491141">
        <w:rPr>
          <w:sz w:val="24"/>
          <w:szCs w:val="24"/>
          <w:lang w:val="en-IN"/>
        </w:rPr>
        <w:t xml:space="preserve">traditional </w:t>
      </w:r>
      <w:r w:rsidR="009E2D20">
        <w:rPr>
          <w:sz w:val="24"/>
          <w:szCs w:val="24"/>
          <w:lang w:val="en-IN"/>
        </w:rPr>
        <w:t>.</w:t>
      </w:r>
      <w:proofErr w:type="gramEnd"/>
    </w:p>
    <w:p w14:paraId="7639112A" w14:textId="77777777" w:rsidR="00933185" w:rsidRDefault="006758D1">
      <w:pPr>
        <w:pStyle w:val="Heading3"/>
        <w:numPr>
          <w:ilvl w:val="1"/>
          <w:numId w:val="6"/>
        </w:numPr>
        <w:tabs>
          <w:tab w:val="left" w:pos="860"/>
        </w:tabs>
        <w:spacing w:before="127"/>
        <w:ind w:left="860" w:hanging="433"/>
        <w:jc w:val="left"/>
      </w:pPr>
      <w:r>
        <w:rPr>
          <w:spacing w:val="-2"/>
        </w:rPr>
        <w:lastRenderedPageBreak/>
        <w:t>PROPOSED SYSTEM</w:t>
      </w:r>
    </w:p>
    <w:p w14:paraId="51450064" w14:textId="77777777" w:rsidR="009E2D20" w:rsidRDefault="00491141" w:rsidP="009E2D20">
      <w:pPr>
        <w:spacing w:before="159"/>
        <w:ind w:left="571"/>
      </w:pPr>
      <w:r>
        <w:rPr>
          <w:noProof/>
        </w:rPr>
        <w:drawing>
          <wp:inline distT="0" distB="0" distL="0" distR="0" wp14:anchorId="464B6331" wp14:editId="3543BFC9">
            <wp:extent cx="5535450" cy="3691495"/>
            <wp:effectExtent l="0" t="0" r="8255" b="4445"/>
            <wp:docPr id="14948881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53111" cy="3703273"/>
                    </a:xfrm>
                    <a:prstGeom prst="rect">
                      <a:avLst/>
                    </a:prstGeom>
                    <a:noFill/>
                    <a:ln>
                      <a:noFill/>
                    </a:ln>
                  </pic:spPr>
                </pic:pic>
              </a:graphicData>
            </a:graphic>
          </wp:inline>
        </w:drawing>
      </w:r>
      <w:r w:rsidR="008200F3">
        <w:rPr>
          <w:spacing w:val="-10"/>
          <w:sz w:val="24"/>
        </w:rPr>
        <w:t xml:space="preserve">   </w:t>
      </w:r>
      <w:r>
        <w:rPr>
          <w:noProof/>
        </w:rPr>
        <mc:AlternateContent>
          <mc:Choice Requires="wps">
            <w:drawing>
              <wp:inline distT="0" distB="0" distL="0" distR="0" wp14:anchorId="260FA960" wp14:editId="3E748CA1">
                <wp:extent cx="301625" cy="301625"/>
                <wp:effectExtent l="0" t="0" r="0" b="0"/>
                <wp:docPr id="2068071653" name="Rectangle 18" descr="AI-based logo detection work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513AF" id="Rectangle 18" o:spid="_x0000_s1026" alt="AI-based logo detection workflow diagram"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491141">
        <w:t xml:space="preserve"> </w:t>
      </w:r>
    </w:p>
    <w:p w14:paraId="5B483DAB" w14:textId="2DE55044" w:rsidR="00933185" w:rsidRPr="009E2D20" w:rsidRDefault="006758D1" w:rsidP="009E2D20">
      <w:pPr>
        <w:spacing w:before="159"/>
        <w:ind w:left="571"/>
        <w:jc w:val="center"/>
        <w:rPr>
          <w:sz w:val="24"/>
        </w:rPr>
      </w:pPr>
      <w:r>
        <w:rPr>
          <w:b/>
          <w:sz w:val="24"/>
        </w:rPr>
        <w:t>Figure</w:t>
      </w:r>
      <w:r>
        <w:rPr>
          <w:b/>
          <w:spacing w:val="-2"/>
          <w:sz w:val="24"/>
        </w:rPr>
        <w:t xml:space="preserve"> </w:t>
      </w:r>
      <w:r>
        <w:rPr>
          <w:b/>
          <w:sz w:val="28"/>
        </w:rPr>
        <w:t>3.2.1:</w:t>
      </w:r>
      <w:r>
        <w:rPr>
          <w:b/>
          <w:spacing w:val="-17"/>
          <w:sz w:val="28"/>
        </w:rPr>
        <w:t xml:space="preserve"> </w:t>
      </w:r>
      <w:r>
        <w:rPr>
          <w:sz w:val="28"/>
        </w:rPr>
        <w:t>Object</w:t>
      </w:r>
      <w:r>
        <w:rPr>
          <w:spacing w:val="-14"/>
          <w:sz w:val="28"/>
        </w:rPr>
        <w:t xml:space="preserve"> </w:t>
      </w:r>
      <w:r>
        <w:rPr>
          <w:sz w:val="28"/>
        </w:rPr>
        <w:t>Detecti</w:t>
      </w:r>
      <w:r w:rsidR="00AC1B6A">
        <w:rPr>
          <w:sz w:val="28"/>
        </w:rPr>
        <w:t>on</w:t>
      </w:r>
      <w:r>
        <w:rPr>
          <w:spacing w:val="-11"/>
          <w:sz w:val="28"/>
        </w:rPr>
        <w:t xml:space="preserve"> </w:t>
      </w:r>
      <w:r w:rsidR="00AC1B6A">
        <w:rPr>
          <w:sz w:val="28"/>
        </w:rPr>
        <w:t>b</w:t>
      </w:r>
      <w:r>
        <w:rPr>
          <w:sz w:val="28"/>
        </w:rPr>
        <w:t>y</w:t>
      </w:r>
      <w:r>
        <w:rPr>
          <w:spacing w:val="-10"/>
          <w:sz w:val="28"/>
        </w:rPr>
        <w:t xml:space="preserve"> </w:t>
      </w:r>
      <w:r>
        <w:rPr>
          <w:spacing w:val="-4"/>
          <w:sz w:val="28"/>
        </w:rPr>
        <w:t>YOLO</w:t>
      </w:r>
    </w:p>
    <w:p w14:paraId="1D0616A9" w14:textId="77777777" w:rsidR="009E2D20" w:rsidRDefault="009E2D20" w:rsidP="00AC1B6A">
      <w:pPr>
        <w:ind w:left="2290"/>
        <w:rPr>
          <w:sz w:val="28"/>
        </w:rPr>
      </w:pPr>
    </w:p>
    <w:p w14:paraId="14064781" w14:textId="77777777" w:rsidR="00491141" w:rsidRPr="00491141" w:rsidRDefault="00491141" w:rsidP="00540119">
      <w:pPr>
        <w:spacing w:before="240" w:line="360" w:lineRule="auto"/>
        <w:ind w:left="490" w:right="533"/>
        <w:jc w:val="both"/>
        <w:rPr>
          <w:sz w:val="24"/>
          <w:szCs w:val="24"/>
          <w:lang w:val="en-IN"/>
        </w:rPr>
      </w:pPr>
      <w:r w:rsidRPr="00491141">
        <w:rPr>
          <w:sz w:val="24"/>
          <w:szCs w:val="24"/>
          <w:lang w:val="en-IN"/>
        </w:rPr>
        <w:t>The proposed system is an AI-based Logo Detection and Brand Recognition System that uses deep learning and computer vision techniques to automatically detect and identify brand logos from images and video streams. The system captures images through a camera or accepts uploaded images and processes them using advanced image processing algorithms.</w:t>
      </w:r>
    </w:p>
    <w:p w14:paraId="4FF1E0E7" w14:textId="77777777" w:rsidR="00491141" w:rsidRPr="00491141" w:rsidRDefault="00491141" w:rsidP="00540119">
      <w:pPr>
        <w:spacing w:before="240" w:line="360" w:lineRule="auto"/>
        <w:ind w:left="490" w:right="533"/>
        <w:jc w:val="both"/>
        <w:rPr>
          <w:sz w:val="24"/>
          <w:szCs w:val="24"/>
          <w:lang w:val="en-IN"/>
        </w:rPr>
      </w:pPr>
      <w:r w:rsidRPr="00491141">
        <w:rPr>
          <w:sz w:val="24"/>
          <w:szCs w:val="24"/>
          <w:lang w:val="en-IN"/>
        </w:rPr>
        <w:t>Logo detection is performed using OpenCV and object detection models, which identify logos present in images or video frames. Once a logo is detected, feature extraction is carried out using deep learning models such as Convolutional Neural Networks (CNNs). These features are then converted into numerical representations for further processing.</w:t>
      </w:r>
    </w:p>
    <w:p w14:paraId="0D4DCADF" w14:textId="77777777" w:rsidR="00491141" w:rsidRPr="00491141" w:rsidRDefault="00491141" w:rsidP="00540119">
      <w:pPr>
        <w:spacing w:before="240" w:line="360" w:lineRule="auto"/>
        <w:ind w:left="490" w:right="533"/>
        <w:jc w:val="both"/>
        <w:rPr>
          <w:sz w:val="24"/>
          <w:szCs w:val="24"/>
          <w:lang w:val="en-IN"/>
        </w:rPr>
      </w:pPr>
      <w:r w:rsidRPr="00491141">
        <w:rPr>
          <w:sz w:val="24"/>
          <w:szCs w:val="24"/>
          <w:lang w:val="en-IN"/>
        </w:rPr>
        <w:t>The system compares the extracted features with a pre-trained database of known logos. If a match is found, the system displays the corresponding brand name and relevant information. If no match is found, the system labels the logo as “Unknown.”</w:t>
      </w:r>
    </w:p>
    <w:p w14:paraId="7C6C9564" w14:textId="77777777" w:rsidR="00491141" w:rsidRDefault="00491141" w:rsidP="00540119">
      <w:pPr>
        <w:spacing w:before="240" w:line="360" w:lineRule="auto"/>
        <w:ind w:left="490" w:right="533"/>
        <w:jc w:val="both"/>
        <w:rPr>
          <w:sz w:val="24"/>
          <w:szCs w:val="24"/>
          <w:lang w:val="en-IN"/>
        </w:rPr>
      </w:pPr>
      <w:r w:rsidRPr="00491141">
        <w:rPr>
          <w:sz w:val="24"/>
          <w:szCs w:val="24"/>
          <w:lang w:val="en-IN"/>
        </w:rPr>
        <w:t>A user-friendly interface is developed using frameworks like Flask or Django, allowing users to upload images, capture real-time input, and view detection results. The system also maintains a database to store logo details and related information for efficient retrieval.</w:t>
      </w:r>
    </w:p>
    <w:p w14:paraId="142EEDE6" w14:textId="77777777" w:rsidR="007150D3" w:rsidRDefault="007150D3" w:rsidP="00491141">
      <w:pPr>
        <w:spacing w:line="360" w:lineRule="auto"/>
        <w:ind w:left="490" w:right="533"/>
        <w:jc w:val="both"/>
        <w:rPr>
          <w:sz w:val="24"/>
          <w:szCs w:val="24"/>
          <w:lang w:val="en-IN"/>
        </w:rPr>
      </w:pPr>
    </w:p>
    <w:p w14:paraId="473B052D" w14:textId="77777777" w:rsidR="00540119" w:rsidRDefault="00540119" w:rsidP="00491141">
      <w:pPr>
        <w:spacing w:line="360" w:lineRule="auto"/>
        <w:ind w:left="490" w:right="533"/>
        <w:jc w:val="both"/>
        <w:rPr>
          <w:sz w:val="24"/>
          <w:szCs w:val="24"/>
          <w:lang w:val="en-IN"/>
        </w:rPr>
      </w:pPr>
    </w:p>
    <w:p w14:paraId="5F08E4E1" w14:textId="77777777" w:rsidR="007150D3" w:rsidRPr="007150D3" w:rsidRDefault="007150D3" w:rsidP="00540119">
      <w:pPr>
        <w:spacing w:before="240" w:line="360" w:lineRule="auto"/>
        <w:ind w:left="490" w:right="533"/>
        <w:jc w:val="both"/>
        <w:rPr>
          <w:b/>
          <w:bCs/>
          <w:sz w:val="24"/>
          <w:szCs w:val="24"/>
          <w:lang w:val="en-IN"/>
        </w:rPr>
      </w:pPr>
      <w:r w:rsidRPr="007150D3">
        <w:rPr>
          <w:b/>
          <w:bCs/>
          <w:sz w:val="24"/>
          <w:szCs w:val="24"/>
          <w:lang w:val="en-IN"/>
        </w:rPr>
        <w:lastRenderedPageBreak/>
        <w:t>Advantages of Proposed System</w:t>
      </w:r>
    </w:p>
    <w:p w14:paraId="734164E6" w14:textId="77777777" w:rsidR="007150D3" w:rsidRPr="007150D3" w:rsidRDefault="007150D3" w:rsidP="00540119">
      <w:pPr>
        <w:numPr>
          <w:ilvl w:val="0"/>
          <w:numId w:val="38"/>
        </w:numPr>
        <w:spacing w:before="240" w:line="360" w:lineRule="auto"/>
        <w:ind w:right="533"/>
        <w:jc w:val="both"/>
        <w:rPr>
          <w:sz w:val="24"/>
          <w:szCs w:val="24"/>
          <w:lang w:val="en-IN"/>
        </w:rPr>
      </w:pPr>
      <w:r w:rsidRPr="007150D3">
        <w:rPr>
          <w:b/>
          <w:bCs/>
          <w:sz w:val="24"/>
          <w:szCs w:val="24"/>
          <w:lang w:val="en-IN"/>
        </w:rPr>
        <w:t>High Accuracy:</w:t>
      </w:r>
      <w:r w:rsidRPr="007150D3">
        <w:rPr>
          <w:sz w:val="24"/>
          <w:szCs w:val="24"/>
          <w:lang w:val="en-IN"/>
        </w:rPr>
        <w:t xml:space="preserve"> Uses deep learning models like CNN and YOLO, providing accurate logo detection and classification. </w:t>
      </w:r>
    </w:p>
    <w:p w14:paraId="2EC8D19A" w14:textId="77777777" w:rsidR="007150D3" w:rsidRPr="007150D3" w:rsidRDefault="007150D3" w:rsidP="00540119">
      <w:pPr>
        <w:numPr>
          <w:ilvl w:val="0"/>
          <w:numId w:val="38"/>
        </w:numPr>
        <w:spacing w:before="240" w:line="360" w:lineRule="auto"/>
        <w:ind w:right="533"/>
        <w:jc w:val="both"/>
        <w:rPr>
          <w:sz w:val="24"/>
          <w:szCs w:val="24"/>
          <w:lang w:val="en-IN"/>
        </w:rPr>
      </w:pPr>
      <w:r w:rsidRPr="007150D3">
        <w:rPr>
          <w:b/>
          <w:bCs/>
          <w:sz w:val="24"/>
          <w:szCs w:val="24"/>
          <w:lang w:val="en-IN"/>
        </w:rPr>
        <w:t>Real-Time Processing:</w:t>
      </w:r>
      <w:r w:rsidRPr="007150D3">
        <w:rPr>
          <w:sz w:val="24"/>
          <w:szCs w:val="24"/>
          <w:lang w:val="en-IN"/>
        </w:rPr>
        <w:t xml:space="preserve"> Capable of detecting and recognizing logos instantly from live video streams. </w:t>
      </w:r>
    </w:p>
    <w:p w14:paraId="691DD922" w14:textId="77777777" w:rsidR="007150D3" w:rsidRPr="007150D3" w:rsidRDefault="007150D3" w:rsidP="00540119">
      <w:pPr>
        <w:numPr>
          <w:ilvl w:val="0"/>
          <w:numId w:val="38"/>
        </w:numPr>
        <w:spacing w:before="240" w:line="360" w:lineRule="auto"/>
        <w:ind w:right="533"/>
        <w:jc w:val="both"/>
        <w:rPr>
          <w:sz w:val="24"/>
          <w:szCs w:val="24"/>
          <w:lang w:val="en-IN"/>
        </w:rPr>
      </w:pPr>
      <w:r w:rsidRPr="007150D3">
        <w:rPr>
          <w:b/>
          <w:bCs/>
          <w:sz w:val="24"/>
          <w:szCs w:val="24"/>
          <w:lang w:val="en-IN"/>
        </w:rPr>
        <w:t>Automation:</w:t>
      </w:r>
      <w:r w:rsidRPr="007150D3">
        <w:rPr>
          <w:sz w:val="24"/>
          <w:szCs w:val="24"/>
          <w:lang w:val="en-IN"/>
        </w:rPr>
        <w:t xml:space="preserve"> Eliminates manual effort by automatically identifying and classifying logos. </w:t>
      </w:r>
    </w:p>
    <w:p w14:paraId="391FE58A" w14:textId="77777777" w:rsidR="007150D3" w:rsidRPr="007150D3" w:rsidRDefault="007150D3" w:rsidP="00540119">
      <w:pPr>
        <w:numPr>
          <w:ilvl w:val="0"/>
          <w:numId w:val="38"/>
        </w:numPr>
        <w:spacing w:before="240" w:line="360" w:lineRule="auto"/>
        <w:ind w:right="533"/>
        <w:jc w:val="both"/>
        <w:rPr>
          <w:sz w:val="24"/>
          <w:szCs w:val="24"/>
          <w:lang w:val="en-IN"/>
        </w:rPr>
      </w:pPr>
      <w:r w:rsidRPr="007150D3">
        <w:rPr>
          <w:b/>
          <w:bCs/>
          <w:sz w:val="24"/>
          <w:szCs w:val="24"/>
          <w:lang w:val="en-IN"/>
        </w:rPr>
        <w:t>Scalability:</w:t>
      </w:r>
      <w:r w:rsidRPr="007150D3">
        <w:rPr>
          <w:sz w:val="24"/>
          <w:szCs w:val="24"/>
          <w:lang w:val="en-IN"/>
        </w:rPr>
        <w:t xml:space="preserve"> Easily expandable by adding new logos to the database without major changes. </w:t>
      </w:r>
    </w:p>
    <w:p w14:paraId="17B5A019" w14:textId="77777777" w:rsidR="007150D3" w:rsidRPr="007150D3" w:rsidRDefault="007150D3" w:rsidP="00540119">
      <w:pPr>
        <w:numPr>
          <w:ilvl w:val="0"/>
          <w:numId w:val="38"/>
        </w:numPr>
        <w:spacing w:before="240" w:line="360" w:lineRule="auto"/>
        <w:ind w:right="533"/>
        <w:jc w:val="both"/>
        <w:rPr>
          <w:sz w:val="24"/>
          <w:szCs w:val="24"/>
          <w:lang w:val="en-IN"/>
        </w:rPr>
      </w:pPr>
      <w:r w:rsidRPr="007150D3">
        <w:rPr>
          <w:b/>
          <w:bCs/>
          <w:sz w:val="24"/>
          <w:szCs w:val="24"/>
          <w:lang w:val="en-IN"/>
        </w:rPr>
        <w:t>Robust Performance:</w:t>
      </w:r>
      <w:r w:rsidRPr="007150D3">
        <w:rPr>
          <w:sz w:val="24"/>
          <w:szCs w:val="24"/>
          <w:lang w:val="en-IN"/>
        </w:rPr>
        <w:t xml:space="preserve"> Works effectively under different lighting conditions, orientations, and complex backgrounds. </w:t>
      </w:r>
    </w:p>
    <w:p w14:paraId="2DCBA511" w14:textId="77777777" w:rsidR="007150D3" w:rsidRPr="007150D3" w:rsidRDefault="007150D3" w:rsidP="00540119">
      <w:pPr>
        <w:numPr>
          <w:ilvl w:val="0"/>
          <w:numId w:val="38"/>
        </w:numPr>
        <w:spacing w:before="240" w:line="360" w:lineRule="auto"/>
        <w:ind w:right="533"/>
        <w:jc w:val="both"/>
        <w:rPr>
          <w:sz w:val="24"/>
          <w:szCs w:val="24"/>
          <w:lang w:val="en-IN"/>
        </w:rPr>
      </w:pPr>
      <w:r w:rsidRPr="007150D3">
        <w:rPr>
          <w:b/>
          <w:bCs/>
          <w:sz w:val="24"/>
          <w:szCs w:val="24"/>
          <w:lang w:val="en-IN"/>
        </w:rPr>
        <w:t>Fast Processing Speed:</w:t>
      </w:r>
      <w:r w:rsidRPr="007150D3">
        <w:rPr>
          <w:sz w:val="24"/>
          <w:szCs w:val="24"/>
          <w:lang w:val="en-IN"/>
        </w:rPr>
        <w:t xml:space="preserve"> Optimized algorithms ensure quick detection and response time. </w:t>
      </w:r>
    </w:p>
    <w:p w14:paraId="788849AD" w14:textId="77777777" w:rsidR="007150D3" w:rsidRPr="007150D3" w:rsidRDefault="007150D3" w:rsidP="00540119">
      <w:pPr>
        <w:numPr>
          <w:ilvl w:val="0"/>
          <w:numId w:val="38"/>
        </w:numPr>
        <w:spacing w:before="240" w:line="360" w:lineRule="auto"/>
        <w:ind w:right="533"/>
        <w:jc w:val="both"/>
        <w:rPr>
          <w:sz w:val="24"/>
          <w:szCs w:val="24"/>
          <w:lang w:val="en-IN"/>
        </w:rPr>
      </w:pPr>
      <w:r w:rsidRPr="007150D3">
        <w:rPr>
          <w:b/>
          <w:bCs/>
          <w:sz w:val="24"/>
          <w:szCs w:val="24"/>
          <w:lang w:val="en-IN"/>
        </w:rPr>
        <w:t>Reduced Human Error:</w:t>
      </w:r>
      <w:r w:rsidRPr="007150D3">
        <w:rPr>
          <w:sz w:val="24"/>
          <w:szCs w:val="24"/>
          <w:lang w:val="en-IN"/>
        </w:rPr>
        <w:t xml:space="preserve"> Minimizes mistakes compared to manual identification methods. </w:t>
      </w:r>
    </w:p>
    <w:p w14:paraId="1F7F5D26" w14:textId="77777777" w:rsidR="007150D3" w:rsidRPr="007150D3" w:rsidRDefault="007150D3" w:rsidP="00540119">
      <w:pPr>
        <w:numPr>
          <w:ilvl w:val="0"/>
          <w:numId w:val="38"/>
        </w:numPr>
        <w:spacing w:before="240" w:line="360" w:lineRule="auto"/>
        <w:ind w:right="533"/>
        <w:jc w:val="both"/>
        <w:rPr>
          <w:sz w:val="24"/>
          <w:szCs w:val="24"/>
          <w:lang w:val="en-IN"/>
        </w:rPr>
      </w:pPr>
      <w:r w:rsidRPr="007150D3">
        <w:rPr>
          <w:b/>
          <w:bCs/>
          <w:sz w:val="24"/>
          <w:szCs w:val="24"/>
          <w:lang w:val="en-IN"/>
        </w:rPr>
        <w:t>User-Friendly Interface:</w:t>
      </w:r>
      <w:r w:rsidRPr="007150D3">
        <w:rPr>
          <w:sz w:val="24"/>
          <w:szCs w:val="24"/>
          <w:lang w:val="en-IN"/>
        </w:rPr>
        <w:t xml:space="preserve"> Simple and interactive interface for uploading images and viewing results. </w:t>
      </w:r>
    </w:p>
    <w:p w14:paraId="74253279" w14:textId="77777777" w:rsidR="007150D3" w:rsidRPr="007150D3" w:rsidRDefault="007150D3" w:rsidP="00540119">
      <w:pPr>
        <w:numPr>
          <w:ilvl w:val="0"/>
          <w:numId w:val="38"/>
        </w:numPr>
        <w:spacing w:before="240" w:line="360" w:lineRule="auto"/>
        <w:ind w:right="533"/>
        <w:jc w:val="both"/>
        <w:rPr>
          <w:sz w:val="24"/>
          <w:szCs w:val="24"/>
          <w:lang w:val="en-IN"/>
        </w:rPr>
      </w:pPr>
      <w:r w:rsidRPr="007150D3">
        <w:rPr>
          <w:b/>
          <w:bCs/>
          <w:sz w:val="24"/>
          <w:szCs w:val="24"/>
          <w:lang w:val="en-IN"/>
        </w:rPr>
        <w:t>Efficient Data Management:</w:t>
      </w:r>
      <w:r w:rsidRPr="007150D3">
        <w:rPr>
          <w:sz w:val="24"/>
          <w:szCs w:val="24"/>
          <w:lang w:val="en-IN"/>
        </w:rPr>
        <w:t xml:space="preserve"> Stores and retrieves logo information efficiently using databases. </w:t>
      </w:r>
    </w:p>
    <w:p w14:paraId="520E4A96" w14:textId="77777777" w:rsidR="007150D3" w:rsidRPr="007150D3" w:rsidRDefault="007150D3" w:rsidP="00540119">
      <w:pPr>
        <w:numPr>
          <w:ilvl w:val="0"/>
          <w:numId w:val="38"/>
        </w:numPr>
        <w:spacing w:before="240" w:line="360" w:lineRule="auto"/>
        <w:ind w:right="533"/>
        <w:jc w:val="both"/>
        <w:rPr>
          <w:sz w:val="24"/>
          <w:szCs w:val="24"/>
          <w:lang w:val="en-IN"/>
        </w:rPr>
      </w:pPr>
      <w:r w:rsidRPr="007150D3">
        <w:rPr>
          <w:b/>
          <w:bCs/>
          <w:sz w:val="24"/>
          <w:szCs w:val="24"/>
          <w:lang w:val="en-IN"/>
        </w:rPr>
        <w:t>Versatility:</w:t>
      </w:r>
      <w:r w:rsidRPr="007150D3">
        <w:rPr>
          <w:sz w:val="24"/>
          <w:szCs w:val="24"/>
          <w:lang w:val="en-IN"/>
        </w:rPr>
        <w:t xml:space="preserve"> Can be applied in digital marketing, brand monitoring, copyright protection, and social media analysis. </w:t>
      </w:r>
    </w:p>
    <w:p w14:paraId="09503570" w14:textId="77777777" w:rsidR="007150D3" w:rsidRPr="007150D3" w:rsidRDefault="007150D3" w:rsidP="00540119">
      <w:pPr>
        <w:numPr>
          <w:ilvl w:val="0"/>
          <w:numId w:val="38"/>
        </w:numPr>
        <w:spacing w:before="240" w:line="360" w:lineRule="auto"/>
        <w:ind w:right="533"/>
        <w:jc w:val="both"/>
        <w:rPr>
          <w:sz w:val="24"/>
          <w:szCs w:val="24"/>
          <w:lang w:val="en-IN"/>
        </w:rPr>
      </w:pPr>
      <w:r w:rsidRPr="007150D3">
        <w:rPr>
          <w:b/>
          <w:bCs/>
          <w:sz w:val="24"/>
          <w:szCs w:val="24"/>
          <w:lang w:val="en-IN"/>
        </w:rPr>
        <w:t>Cost-Effective:</w:t>
      </w:r>
      <w:r w:rsidRPr="007150D3">
        <w:rPr>
          <w:sz w:val="24"/>
          <w:szCs w:val="24"/>
          <w:lang w:val="en-IN"/>
        </w:rPr>
        <w:t xml:space="preserve"> Reduces the need for manual </w:t>
      </w:r>
      <w:proofErr w:type="spellStart"/>
      <w:r w:rsidRPr="007150D3">
        <w:rPr>
          <w:sz w:val="24"/>
          <w:szCs w:val="24"/>
          <w:lang w:val="en-IN"/>
        </w:rPr>
        <w:t>labor</w:t>
      </w:r>
      <w:proofErr w:type="spellEnd"/>
      <w:r w:rsidRPr="007150D3">
        <w:rPr>
          <w:sz w:val="24"/>
          <w:szCs w:val="24"/>
          <w:lang w:val="en-IN"/>
        </w:rPr>
        <w:t xml:space="preserve"> and long processing times. </w:t>
      </w:r>
    </w:p>
    <w:p w14:paraId="651EAE1A" w14:textId="77777777" w:rsidR="007150D3" w:rsidRPr="007150D3" w:rsidRDefault="007150D3" w:rsidP="00540119">
      <w:pPr>
        <w:numPr>
          <w:ilvl w:val="0"/>
          <w:numId w:val="38"/>
        </w:numPr>
        <w:spacing w:before="240" w:line="360" w:lineRule="auto"/>
        <w:ind w:right="533"/>
        <w:jc w:val="both"/>
        <w:rPr>
          <w:sz w:val="24"/>
          <w:szCs w:val="24"/>
          <w:lang w:val="en-IN"/>
        </w:rPr>
      </w:pPr>
      <w:r w:rsidRPr="007150D3">
        <w:rPr>
          <w:b/>
          <w:bCs/>
          <w:sz w:val="24"/>
          <w:szCs w:val="24"/>
          <w:lang w:val="en-IN"/>
        </w:rPr>
        <w:t>Improved Decision Making:</w:t>
      </w:r>
      <w:r w:rsidRPr="007150D3">
        <w:rPr>
          <w:sz w:val="24"/>
          <w:szCs w:val="24"/>
          <w:lang w:val="en-IN"/>
        </w:rPr>
        <w:t xml:space="preserve"> Provides quick insights for businesses and organizations. </w:t>
      </w:r>
    </w:p>
    <w:p w14:paraId="01E1656A" w14:textId="77777777" w:rsidR="007150D3" w:rsidRPr="00491141" w:rsidRDefault="007150D3" w:rsidP="00540119">
      <w:pPr>
        <w:spacing w:before="240" w:line="360" w:lineRule="auto"/>
        <w:ind w:left="490" w:right="533"/>
        <w:jc w:val="both"/>
        <w:rPr>
          <w:sz w:val="24"/>
          <w:szCs w:val="24"/>
          <w:lang w:val="en-IN"/>
        </w:rPr>
      </w:pPr>
    </w:p>
    <w:p w14:paraId="270A13E0" w14:textId="7B68C1EB" w:rsidR="00491141" w:rsidRDefault="00491141" w:rsidP="00540119">
      <w:pPr>
        <w:spacing w:before="240" w:line="360" w:lineRule="auto"/>
        <w:ind w:left="490" w:right="533"/>
        <w:jc w:val="both"/>
        <w:rPr>
          <w:sz w:val="24"/>
          <w:szCs w:val="24"/>
          <w:lang w:val="en-IN"/>
        </w:rPr>
      </w:pPr>
      <w:r w:rsidRPr="00491141">
        <w:rPr>
          <w:sz w:val="24"/>
          <w:szCs w:val="24"/>
          <w:lang w:val="en-IN"/>
        </w:rPr>
        <w:t>This proposed system provides a fast, accurate, and automated solution for logo detection and brand recognition, making it suitable for applications such as digital marketing, brand monitoring, and real-time visual analysis</w:t>
      </w:r>
      <w:r w:rsidR="00553468">
        <w:rPr>
          <w:sz w:val="24"/>
          <w:szCs w:val="24"/>
          <w:lang w:val="en-IN"/>
        </w:rPr>
        <w:t>.</w:t>
      </w:r>
    </w:p>
    <w:p w14:paraId="78E68C13" w14:textId="77777777" w:rsidR="00553468" w:rsidRDefault="00553468" w:rsidP="00553468">
      <w:pPr>
        <w:spacing w:line="360" w:lineRule="auto"/>
        <w:ind w:left="490" w:right="533"/>
        <w:jc w:val="both"/>
        <w:rPr>
          <w:sz w:val="24"/>
          <w:szCs w:val="24"/>
          <w:lang w:val="en-IN"/>
        </w:rPr>
      </w:pPr>
    </w:p>
    <w:p w14:paraId="6BA553DF" w14:textId="77777777" w:rsidR="00540119" w:rsidRDefault="00540119" w:rsidP="00553468">
      <w:pPr>
        <w:spacing w:line="360" w:lineRule="auto"/>
        <w:ind w:left="490" w:right="533"/>
        <w:jc w:val="both"/>
        <w:rPr>
          <w:sz w:val="24"/>
          <w:szCs w:val="24"/>
          <w:lang w:val="en-IN"/>
        </w:rPr>
      </w:pPr>
    </w:p>
    <w:p w14:paraId="5DEC251B" w14:textId="77777777" w:rsidR="00540119" w:rsidRDefault="00540119" w:rsidP="00553468">
      <w:pPr>
        <w:spacing w:line="360" w:lineRule="auto"/>
        <w:ind w:left="490" w:right="533"/>
        <w:jc w:val="both"/>
        <w:rPr>
          <w:sz w:val="24"/>
          <w:szCs w:val="24"/>
          <w:lang w:val="en-IN"/>
        </w:rPr>
      </w:pPr>
    </w:p>
    <w:p w14:paraId="2695E6B9" w14:textId="77777777" w:rsidR="00540119" w:rsidRDefault="00540119" w:rsidP="00553468">
      <w:pPr>
        <w:spacing w:line="360" w:lineRule="auto"/>
        <w:ind w:left="490" w:right="533"/>
        <w:jc w:val="both"/>
        <w:rPr>
          <w:sz w:val="24"/>
          <w:szCs w:val="24"/>
          <w:lang w:val="en-IN"/>
        </w:rPr>
      </w:pPr>
    </w:p>
    <w:p w14:paraId="0D828D87" w14:textId="77777777" w:rsidR="00540119" w:rsidRDefault="00540119" w:rsidP="00553468">
      <w:pPr>
        <w:spacing w:line="360" w:lineRule="auto"/>
        <w:ind w:left="490" w:right="533"/>
        <w:jc w:val="both"/>
        <w:rPr>
          <w:sz w:val="24"/>
          <w:szCs w:val="24"/>
          <w:lang w:val="en-IN"/>
        </w:rPr>
      </w:pPr>
    </w:p>
    <w:p w14:paraId="0C0773D8" w14:textId="77777777" w:rsidR="00540119" w:rsidRPr="00553468" w:rsidRDefault="00540119" w:rsidP="00553468">
      <w:pPr>
        <w:spacing w:line="360" w:lineRule="auto"/>
        <w:ind w:left="490" w:right="533"/>
        <w:jc w:val="both"/>
        <w:rPr>
          <w:sz w:val="24"/>
          <w:szCs w:val="24"/>
          <w:lang w:val="en-IN"/>
        </w:rPr>
      </w:pPr>
    </w:p>
    <w:p w14:paraId="4660E8EF" w14:textId="77777777" w:rsidR="00933185" w:rsidRDefault="00E80BBC">
      <w:pPr>
        <w:pStyle w:val="Heading3"/>
        <w:numPr>
          <w:ilvl w:val="1"/>
          <w:numId w:val="6"/>
        </w:numPr>
        <w:tabs>
          <w:tab w:val="left" w:pos="4660"/>
        </w:tabs>
        <w:spacing w:before="62"/>
        <w:ind w:left="4660" w:hanging="409"/>
        <w:jc w:val="left"/>
        <w:rPr>
          <w:b w:val="0"/>
        </w:rPr>
      </w:pPr>
      <w:r>
        <w:rPr>
          <w:spacing w:val="-2"/>
        </w:rPr>
        <w:lastRenderedPageBreak/>
        <w:t>ALGORITHM</w:t>
      </w:r>
      <w:r>
        <w:rPr>
          <w:b w:val="0"/>
          <w:spacing w:val="-2"/>
        </w:rPr>
        <w:t>.</w:t>
      </w:r>
    </w:p>
    <w:p w14:paraId="0ED4E63A" w14:textId="77777777" w:rsidR="00933185" w:rsidRDefault="00933185">
      <w:pPr>
        <w:pStyle w:val="BodyText"/>
        <w:rPr>
          <w:sz w:val="28"/>
        </w:rPr>
      </w:pPr>
    </w:p>
    <w:p w14:paraId="3B821D5E" w14:textId="3C405D24" w:rsidR="00D7415D" w:rsidRPr="00D7415D" w:rsidRDefault="00F72183" w:rsidP="00D7415D">
      <w:pPr>
        <w:pStyle w:val="BodyText"/>
        <w:rPr>
          <w:sz w:val="28"/>
          <w:lang w:val="en-IN"/>
        </w:rPr>
      </w:pPr>
      <w:r>
        <w:rPr>
          <w:sz w:val="28"/>
        </w:rPr>
        <w:t xml:space="preserve">            </w:t>
      </w:r>
      <w:r w:rsidR="00D7415D" w:rsidRPr="00D7415D">
        <w:rPr>
          <w:noProof/>
          <w:sz w:val="28"/>
          <w:lang w:val="en-IN"/>
        </w:rPr>
        <w:drawing>
          <wp:inline distT="0" distB="0" distL="0" distR="0" wp14:anchorId="066067FE" wp14:editId="647986F0">
            <wp:extent cx="6862445" cy="2363919"/>
            <wp:effectExtent l="0" t="0" r="0" b="0"/>
            <wp:docPr id="1284791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73778" cy="2367823"/>
                    </a:xfrm>
                    <a:prstGeom prst="rect">
                      <a:avLst/>
                    </a:prstGeom>
                    <a:noFill/>
                    <a:ln>
                      <a:noFill/>
                    </a:ln>
                  </pic:spPr>
                </pic:pic>
              </a:graphicData>
            </a:graphic>
          </wp:inline>
        </w:drawing>
      </w:r>
    </w:p>
    <w:p w14:paraId="6E3A1A38" w14:textId="09AD6B6E" w:rsidR="00D7415D" w:rsidRPr="00D7415D" w:rsidRDefault="00D7415D" w:rsidP="00D7415D">
      <w:pPr>
        <w:pStyle w:val="BodyText"/>
        <w:rPr>
          <w:sz w:val="28"/>
          <w:lang w:val="en-IN"/>
        </w:rPr>
      </w:pPr>
    </w:p>
    <w:p w14:paraId="18910AE7" w14:textId="460CC982" w:rsidR="00933185" w:rsidRDefault="00933185" w:rsidP="00F72183">
      <w:pPr>
        <w:pStyle w:val="BodyText"/>
        <w:rPr>
          <w:sz w:val="28"/>
        </w:rPr>
      </w:pPr>
    </w:p>
    <w:p w14:paraId="0F5BEC81" w14:textId="3839637D" w:rsidR="00933185" w:rsidRDefault="006758D1">
      <w:pPr>
        <w:ind w:left="3169"/>
        <w:rPr>
          <w:sz w:val="24"/>
        </w:rPr>
      </w:pPr>
      <w:r>
        <w:rPr>
          <w:b/>
          <w:sz w:val="24"/>
        </w:rPr>
        <w:t>Figure</w:t>
      </w:r>
      <w:r>
        <w:rPr>
          <w:b/>
          <w:spacing w:val="-4"/>
          <w:sz w:val="24"/>
        </w:rPr>
        <w:t xml:space="preserve"> </w:t>
      </w:r>
      <w:r>
        <w:rPr>
          <w:b/>
          <w:sz w:val="24"/>
        </w:rPr>
        <w:t>3.3.1:</w:t>
      </w:r>
      <w:r>
        <w:rPr>
          <w:b/>
          <w:spacing w:val="-4"/>
          <w:sz w:val="24"/>
        </w:rPr>
        <w:t xml:space="preserve"> </w:t>
      </w:r>
      <w:r w:rsidR="00E147F3">
        <w:rPr>
          <w:sz w:val="24"/>
        </w:rPr>
        <w:t>Detailed Design</w:t>
      </w:r>
    </w:p>
    <w:p w14:paraId="548CC743" w14:textId="77777777" w:rsidR="00933185" w:rsidRDefault="00933185">
      <w:pPr>
        <w:pStyle w:val="BodyText"/>
        <w:spacing w:before="141"/>
      </w:pPr>
    </w:p>
    <w:p w14:paraId="37C52A3C" w14:textId="77777777" w:rsidR="00745DB5" w:rsidRDefault="00745DB5" w:rsidP="00745DB5">
      <w:pPr>
        <w:pStyle w:val="BodyText"/>
        <w:spacing w:line="360" w:lineRule="auto"/>
        <w:ind w:left="497" w:right="528" w:hanging="12"/>
        <w:jc w:val="both"/>
      </w:pPr>
      <w:r>
        <w:t>The system follows a step-by-step process for criminal identification using face recognition:</w:t>
      </w:r>
    </w:p>
    <w:p w14:paraId="11B2F7E9" w14:textId="2A3AB622" w:rsidR="00553468" w:rsidRPr="00553468" w:rsidRDefault="00553468" w:rsidP="00553468">
      <w:pPr>
        <w:pStyle w:val="BodyText"/>
        <w:spacing w:line="360" w:lineRule="auto"/>
        <w:ind w:left="497" w:right="528" w:hanging="12"/>
        <w:rPr>
          <w:lang w:val="en-IN"/>
        </w:rPr>
      </w:pPr>
      <w:r w:rsidRPr="00553468">
        <w:rPr>
          <w:lang w:val="en-IN"/>
        </w:rPr>
        <w:t>Step1: Image Acquisition</w:t>
      </w:r>
      <w:r w:rsidRPr="00553468">
        <w:rPr>
          <w:lang w:val="en-IN"/>
        </w:rPr>
        <w:br/>
        <w:t>The system captures images from a live camera or accepts uploaded images for processing.</w:t>
      </w:r>
    </w:p>
    <w:p w14:paraId="19DD5FB7" w14:textId="77777777" w:rsidR="00553468" w:rsidRPr="00553468" w:rsidRDefault="00553468" w:rsidP="00553468">
      <w:pPr>
        <w:pStyle w:val="BodyText"/>
        <w:spacing w:line="360" w:lineRule="auto"/>
        <w:ind w:left="497" w:right="528" w:hanging="12"/>
        <w:rPr>
          <w:lang w:val="en-IN"/>
        </w:rPr>
      </w:pPr>
      <w:r w:rsidRPr="00553468">
        <w:rPr>
          <w:lang w:val="en-IN"/>
        </w:rPr>
        <w:t>Step 2: Logo Detection</w:t>
      </w:r>
      <w:r w:rsidRPr="00553468">
        <w:rPr>
          <w:lang w:val="en-IN"/>
        </w:rPr>
        <w:br/>
        <w:t>The input image is processed using OpenCV and object detection models (such as YOLO) to identify and locate logos within the image.</w:t>
      </w:r>
    </w:p>
    <w:p w14:paraId="5CADC08D" w14:textId="77777777" w:rsidR="00553468" w:rsidRPr="00553468" w:rsidRDefault="00553468" w:rsidP="00553468">
      <w:pPr>
        <w:pStyle w:val="BodyText"/>
        <w:spacing w:line="360" w:lineRule="auto"/>
        <w:ind w:left="497" w:right="528" w:hanging="12"/>
        <w:rPr>
          <w:lang w:val="en-IN"/>
        </w:rPr>
      </w:pPr>
      <w:r w:rsidRPr="00553468">
        <w:rPr>
          <w:lang w:val="en-IN"/>
        </w:rPr>
        <w:t>Step 3: Preprocessing</w:t>
      </w:r>
      <w:r w:rsidRPr="00553468">
        <w:rPr>
          <w:lang w:val="en-IN"/>
        </w:rPr>
        <w:br/>
        <w:t>The detected logo regions are resized, normalized, and enhanced to improve detection and recognition accuracy.</w:t>
      </w:r>
    </w:p>
    <w:p w14:paraId="10C0CF98" w14:textId="77777777" w:rsidR="00553468" w:rsidRPr="00553468" w:rsidRDefault="00553468" w:rsidP="00553468">
      <w:pPr>
        <w:pStyle w:val="BodyText"/>
        <w:spacing w:line="360" w:lineRule="auto"/>
        <w:ind w:left="497" w:right="528" w:hanging="12"/>
        <w:rPr>
          <w:lang w:val="en-IN"/>
        </w:rPr>
      </w:pPr>
      <w:r w:rsidRPr="00553468">
        <w:rPr>
          <w:lang w:val="en-IN"/>
        </w:rPr>
        <w:t>Step 4: Feature Extraction</w:t>
      </w:r>
      <w:r w:rsidRPr="00553468">
        <w:rPr>
          <w:lang w:val="en-IN"/>
        </w:rPr>
        <w:br/>
        <w:t>Relevant features of the detected logos are extracted using deep learning models such as Convolutional Neural Networks (CNNs).</w:t>
      </w:r>
    </w:p>
    <w:p w14:paraId="4FE8C30C" w14:textId="77777777" w:rsidR="00553468" w:rsidRPr="00553468" w:rsidRDefault="00553468" w:rsidP="00553468">
      <w:pPr>
        <w:pStyle w:val="BodyText"/>
        <w:spacing w:line="360" w:lineRule="auto"/>
        <w:ind w:left="497" w:right="528" w:hanging="12"/>
        <w:rPr>
          <w:lang w:val="en-IN"/>
        </w:rPr>
      </w:pPr>
      <w:r w:rsidRPr="00553468">
        <w:rPr>
          <w:lang w:val="en-IN"/>
        </w:rPr>
        <w:t>Step 5: Feature Encoding</w:t>
      </w:r>
      <w:r w:rsidRPr="00553468">
        <w:rPr>
          <w:lang w:val="en-IN"/>
        </w:rPr>
        <w:br/>
        <w:t>The extracted features are converted into numerical representations (feature vectors) for efficient comparison.</w:t>
      </w:r>
    </w:p>
    <w:p w14:paraId="2F8F927B" w14:textId="77777777" w:rsidR="00553468" w:rsidRPr="00553468" w:rsidRDefault="00553468" w:rsidP="00553468">
      <w:pPr>
        <w:pStyle w:val="BodyText"/>
        <w:spacing w:line="360" w:lineRule="auto"/>
        <w:ind w:left="497" w:right="528" w:hanging="12"/>
        <w:rPr>
          <w:lang w:val="en-IN"/>
        </w:rPr>
      </w:pPr>
      <w:r w:rsidRPr="00553468">
        <w:rPr>
          <w:lang w:val="en-IN"/>
        </w:rPr>
        <w:t>Step 6: Logo Matching</w:t>
      </w:r>
      <w:r w:rsidRPr="00553468">
        <w:rPr>
          <w:lang w:val="en-IN"/>
        </w:rPr>
        <w:br/>
        <w:t>The encoded features are compared with stored logo data in the database using similarity measures or classification models.</w:t>
      </w:r>
    </w:p>
    <w:p w14:paraId="31F33A79" w14:textId="5D8D88BC" w:rsidR="00553468" w:rsidRPr="00553468" w:rsidRDefault="00553468" w:rsidP="00553468">
      <w:pPr>
        <w:pStyle w:val="BodyText"/>
        <w:spacing w:line="360" w:lineRule="auto"/>
        <w:ind w:left="497" w:right="528" w:hanging="12"/>
        <w:rPr>
          <w:b/>
          <w:bCs/>
          <w:lang w:val="en-IN"/>
        </w:rPr>
      </w:pPr>
      <w:r w:rsidRPr="00553468">
        <w:rPr>
          <w:lang w:val="en-IN"/>
        </w:rPr>
        <w:t>Step 7: Brand Identification</w:t>
      </w:r>
      <w:r w:rsidRPr="00553468">
        <w:rPr>
          <w:lang w:val="en-IN"/>
        </w:rPr>
        <w:br/>
        <w:t>If a match is found, the system displays the corresponding brand name and details; otherwise, it labels the logo as “Unknown”</w:t>
      </w:r>
      <w:r>
        <w:rPr>
          <w:lang w:val="en-IN"/>
        </w:rPr>
        <w:t>.</w:t>
      </w:r>
    </w:p>
    <w:p w14:paraId="6E13F789" w14:textId="77777777" w:rsidR="00745DB5" w:rsidRDefault="00745DB5" w:rsidP="00745DB5">
      <w:pPr>
        <w:pStyle w:val="BodyText"/>
        <w:spacing w:line="360" w:lineRule="auto"/>
        <w:ind w:left="497" w:right="528" w:hanging="12"/>
        <w:jc w:val="both"/>
      </w:pPr>
    </w:p>
    <w:p w14:paraId="63E262AB" w14:textId="77777777" w:rsidR="00933185" w:rsidRDefault="006758D1">
      <w:pPr>
        <w:pStyle w:val="Heading3"/>
        <w:numPr>
          <w:ilvl w:val="1"/>
          <w:numId w:val="7"/>
        </w:numPr>
        <w:tabs>
          <w:tab w:val="left" w:pos="1002"/>
        </w:tabs>
        <w:spacing w:before="63"/>
        <w:ind w:left="1002" w:hanging="433"/>
        <w:jc w:val="left"/>
      </w:pPr>
      <w:r>
        <w:t>INPUT</w:t>
      </w:r>
      <w:r>
        <w:rPr>
          <w:spacing w:val="-14"/>
        </w:rPr>
        <w:t xml:space="preserve"> </w:t>
      </w:r>
      <w:r>
        <w:rPr>
          <w:spacing w:val="-2"/>
        </w:rPr>
        <w:t>DESIGN</w:t>
      </w:r>
    </w:p>
    <w:p w14:paraId="6A5012DE" w14:textId="77777777" w:rsidR="00114A16" w:rsidRDefault="00114A16" w:rsidP="006E3E28">
      <w:pPr>
        <w:pStyle w:val="BodyText"/>
        <w:spacing w:line="360" w:lineRule="auto"/>
        <w:ind w:left="626" w:right="536"/>
        <w:jc w:val="both"/>
        <w:rPr>
          <w:lang w:val="en-IN"/>
        </w:rPr>
      </w:pPr>
    </w:p>
    <w:p w14:paraId="7A5DA356" w14:textId="7B54410A" w:rsidR="006E3E28" w:rsidRPr="006E3E28" w:rsidRDefault="006E3E28" w:rsidP="006E3E28">
      <w:pPr>
        <w:pStyle w:val="BodyText"/>
        <w:spacing w:line="360" w:lineRule="auto"/>
        <w:ind w:left="626" w:right="536"/>
        <w:jc w:val="both"/>
        <w:rPr>
          <w:lang w:val="en-IN"/>
        </w:rPr>
      </w:pPr>
      <w:r w:rsidRPr="006E3E28">
        <w:rPr>
          <w:lang w:val="en-IN"/>
        </w:rPr>
        <w:t xml:space="preserve">Input Design defines how data is collected, processed, and validated before being used by the system. In the Logo Detection and Brand Recognition System, the primary input is image or video data containing logos, obtained either from a live camera feed or uploaded images. The system accepts input in the form of images or real-time video streams for processing. These inputs are </w:t>
      </w:r>
      <w:proofErr w:type="spellStart"/>
      <w:r w:rsidRPr="006E3E28">
        <w:rPr>
          <w:lang w:val="en-IN"/>
        </w:rPr>
        <w:t>analyzed</w:t>
      </w:r>
      <w:proofErr w:type="spellEnd"/>
      <w:r w:rsidRPr="006E3E28">
        <w:rPr>
          <w:lang w:val="en-IN"/>
        </w:rPr>
        <w:t xml:space="preserve"> using OpenCV and deep learning models to detect logos within the visual data.</w:t>
      </w:r>
    </w:p>
    <w:p w14:paraId="59171C2A" w14:textId="77777777" w:rsidR="006E3E28" w:rsidRDefault="006E3E28" w:rsidP="006E3E28">
      <w:pPr>
        <w:pStyle w:val="BodyText"/>
        <w:spacing w:line="360" w:lineRule="auto"/>
        <w:ind w:left="626" w:right="536"/>
        <w:jc w:val="both"/>
        <w:rPr>
          <w:lang w:val="en-IN"/>
        </w:rPr>
      </w:pPr>
      <w:r w:rsidRPr="006E3E28">
        <w:rPr>
          <w:lang w:val="en-IN"/>
        </w:rPr>
        <w:t>The captured images are validated to ensure proper format, clarity, and resolution. Preprocessing steps such as resizing, normalization, and noise reduction are applied to improve detection accuracy and performance. The system also supports manual input, where users can upload images through a user interface. Proper validation mechanisms are implemented to handle invalid or corrupted files, ensuring system reliability. If no logo is detected, the system displays an appropriate message to the user.</w:t>
      </w:r>
    </w:p>
    <w:p w14:paraId="5E56D237" w14:textId="15FAFF0C" w:rsidR="00933185" w:rsidRPr="006E3E28" w:rsidRDefault="006E3E28" w:rsidP="006E3E28">
      <w:pPr>
        <w:pStyle w:val="BodyText"/>
        <w:spacing w:line="360" w:lineRule="auto"/>
        <w:ind w:left="626" w:right="536"/>
        <w:jc w:val="both"/>
        <w:rPr>
          <w:lang w:val="en-IN"/>
        </w:rPr>
      </w:pPr>
      <w:r w:rsidRPr="006E3E28">
        <w:rPr>
          <w:lang w:val="en-IN"/>
        </w:rPr>
        <w:t>Multiple input sources, such as webcams, CCTV cameras, or stored image datasets, can be efficiently managed by the system. The design ensures smooth data flow with minimal delay, making it suitable for real-time applications. Overall, the input design ensures that accurate and valid data is provided to the system for effective logo detection and brand recognition.</w:t>
      </w:r>
    </w:p>
    <w:p w14:paraId="43CB6AD0" w14:textId="77777777" w:rsidR="00933185" w:rsidRDefault="00933185">
      <w:pPr>
        <w:pStyle w:val="BodyText"/>
        <w:spacing w:before="94"/>
      </w:pPr>
    </w:p>
    <w:p w14:paraId="6DCD7770" w14:textId="77777777" w:rsidR="00933185" w:rsidRDefault="006758D1">
      <w:pPr>
        <w:pStyle w:val="Heading3"/>
        <w:numPr>
          <w:ilvl w:val="1"/>
          <w:numId w:val="7"/>
        </w:numPr>
        <w:tabs>
          <w:tab w:val="left" w:pos="849"/>
        </w:tabs>
        <w:spacing w:before="1"/>
        <w:ind w:left="849" w:hanging="419"/>
        <w:jc w:val="left"/>
      </w:pPr>
      <w:r>
        <w:rPr>
          <w:spacing w:val="-2"/>
        </w:rPr>
        <w:t>OUTPUT</w:t>
      </w:r>
      <w:r>
        <w:rPr>
          <w:spacing w:val="-8"/>
        </w:rPr>
        <w:t xml:space="preserve"> </w:t>
      </w:r>
      <w:r>
        <w:rPr>
          <w:spacing w:val="-2"/>
        </w:rPr>
        <w:t>DESIGN</w:t>
      </w:r>
    </w:p>
    <w:p w14:paraId="7E6C07A2" w14:textId="77777777" w:rsidR="00933185" w:rsidRDefault="00933185">
      <w:pPr>
        <w:pStyle w:val="BodyText"/>
        <w:spacing w:before="183"/>
        <w:rPr>
          <w:b/>
          <w:sz w:val="28"/>
        </w:rPr>
      </w:pPr>
    </w:p>
    <w:p w14:paraId="12B9A7F0" w14:textId="6F4A21DF" w:rsidR="006E3E28" w:rsidRPr="006E3E28" w:rsidRDefault="006E3E28" w:rsidP="006E3E28">
      <w:pPr>
        <w:pStyle w:val="BodyText"/>
        <w:spacing w:line="360" w:lineRule="auto"/>
        <w:ind w:left="626" w:right="525"/>
        <w:jc w:val="both"/>
        <w:rPr>
          <w:lang w:val="en-IN"/>
        </w:rPr>
      </w:pPr>
      <w:r w:rsidRPr="006E3E28">
        <w:rPr>
          <w:lang w:val="en-IN"/>
        </w:rPr>
        <w:t>Output Design defines how the system presents the results after processing the input data. In the Logo Detection and Brand Recognition System, the output includes detection results, classification details, and visual representations of identified logos. The system displays the detected logo with a bounding box along with the corresponding brand name when a match is found. If no match is identified, the system labels the logo as “Unknown.”</w:t>
      </w:r>
    </w:p>
    <w:p w14:paraId="776C6745" w14:textId="77777777" w:rsidR="006E3E28" w:rsidRPr="006E3E28" w:rsidRDefault="006E3E28" w:rsidP="006E3E28">
      <w:pPr>
        <w:pStyle w:val="BodyText"/>
        <w:spacing w:line="360" w:lineRule="auto"/>
        <w:ind w:left="626" w:right="525"/>
        <w:jc w:val="both"/>
        <w:rPr>
          <w:lang w:val="en-IN"/>
        </w:rPr>
      </w:pPr>
      <w:r w:rsidRPr="006E3E28">
        <w:rPr>
          <w:lang w:val="en-IN"/>
        </w:rPr>
        <w:t>The results are presented through a graphical interface, which may include images or live video feed with highlighted detections. The system can also store recognition results in a database for future reference and analysis. In real-time applications, the system can provide instant outputs, enabling quick decision-making for brand monitoring and analysis. Logs containing information such as date, time, and detection status may also be generated.</w:t>
      </w:r>
    </w:p>
    <w:p w14:paraId="14C2AE0B" w14:textId="77777777" w:rsidR="006E3E28" w:rsidRPr="006E3E28" w:rsidRDefault="006E3E28" w:rsidP="006E3E28">
      <w:pPr>
        <w:pStyle w:val="BodyText"/>
        <w:spacing w:line="360" w:lineRule="auto"/>
        <w:ind w:left="626" w:right="525"/>
        <w:jc w:val="both"/>
        <w:rPr>
          <w:lang w:val="en-IN"/>
        </w:rPr>
      </w:pPr>
      <w:r w:rsidRPr="006E3E28">
        <w:rPr>
          <w:lang w:val="en-IN"/>
        </w:rPr>
        <w:t>Additionally, the system can generate reports and insights to support marketing analytics and intellectual property monitoring. Error messages are displayed in case of invalid inputs or system issues, ensuring smooth user interaction. The output design ensures that the results are clear, accurate, and useful for applications such as digital marketing, brand tracking, and automated visual analysis.</w:t>
      </w:r>
    </w:p>
    <w:p w14:paraId="708AA466" w14:textId="77CC2F93" w:rsidR="00933185" w:rsidRDefault="00933185" w:rsidP="006E3E28">
      <w:pPr>
        <w:pStyle w:val="BodyText"/>
        <w:spacing w:line="360" w:lineRule="auto"/>
        <w:ind w:left="626" w:right="525"/>
        <w:jc w:val="both"/>
        <w:rPr>
          <w:sz w:val="22"/>
        </w:rPr>
        <w:sectPr w:rsidR="00933185">
          <w:pgSz w:w="11940" w:h="16860"/>
          <w:pgMar w:top="1540" w:right="425" w:bottom="620" w:left="708" w:header="0" w:footer="421" w:gutter="0"/>
          <w:cols w:space="720"/>
        </w:sectPr>
      </w:pPr>
    </w:p>
    <w:p w14:paraId="11D1C5A8" w14:textId="75794D72" w:rsidR="00933185" w:rsidRDefault="006758D1">
      <w:pPr>
        <w:pStyle w:val="Heading1"/>
        <w:spacing w:before="71"/>
        <w:ind w:right="1475"/>
      </w:pPr>
      <w:r>
        <w:lastRenderedPageBreak/>
        <w:t>CHAPTER</w:t>
      </w:r>
      <w:r>
        <w:rPr>
          <w:spacing w:val="-2"/>
        </w:rPr>
        <w:t xml:space="preserve"> </w:t>
      </w:r>
      <w:r>
        <w:rPr>
          <w:spacing w:val="-10"/>
        </w:rPr>
        <w:t>4</w:t>
      </w:r>
    </w:p>
    <w:p w14:paraId="37988763" w14:textId="77777777" w:rsidR="00933185" w:rsidRDefault="006758D1">
      <w:pPr>
        <w:pStyle w:val="Heading3"/>
        <w:spacing w:before="254"/>
        <w:ind w:left="1773"/>
      </w:pPr>
      <w:r>
        <w:t>SYSTEM</w:t>
      </w:r>
      <w:r>
        <w:rPr>
          <w:spacing w:val="-25"/>
        </w:rPr>
        <w:t xml:space="preserve"> </w:t>
      </w:r>
      <w:r>
        <w:t>REQUIREMENTS</w:t>
      </w:r>
      <w:r>
        <w:rPr>
          <w:spacing w:val="-18"/>
        </w:rPr>
        <w:t xml:space="preserve"> </w:t>
      </w:r>
      <w:r>
        <w:t>&amp;</w:t>
      </w:r>
      <w:r>
        <w:rPr>
          <w:spacing w:val="-13"/>
        </w:rPr>
        <w:t xml:space="preserve"> </w:t>
      </w:r>
      <w:r>
        <w:rPr>
          <w:spacing w:val="-2"/>
        </w:rPr>
        <w:t>SPECIFICATIONS</w:t>
      </w:r>
    </w:p>
    <w:p w14:paraId="718EB422" w14:textId="77777777" w:rsidR="00933185" w:rsidRDefault="00933185">
      <w:pPr>
        <w:pStyle w:val="BodyText"/>
        <w:rPr>
          <w:b/>
          <w:sz w:val="28"/>
        </w:rPr>
      </w:pPr>
    </w:p>
    <w:p w14:paraId="0AA16E05" w14:textId="77777777" w:rsidR="00933185" w:rsidRDefault="00933185">
      <w:pPr>
        <w:pStyle w:val="BodyText"/>
        <w:spacing w:before="183"/>
        <w:rPr>
          <w:b/>
          <w:sz w:val="28"/>
        </w:rPr>
      </w:pPr>
    </w:p>
    <w:p w14:paraId="15522F21" w14:textId="77777777" w:rsidR="00B20070" w:rsidRPr="00B20070" w:rsidRDefault="006758D1" w:rsidP="00B20070">
      <w:pPr>
        <w:pStyle w:val="ListParagraph"/>
        <w:numPr>
          <w:ilvl w:val="1"/>
          <w:numId w:val="8"/>
        </w:numPr>
        <w:tabs>
          <w:tab w:val="left" w:pos="704"/>
        </w:tabs>
        <w:ind w:left="704" w:hanging="419"/>
        <w:jc w:val="left"/>
        <w:rPr>
          <w:b/>
          <w:sz w:val="28"/>
        </w:rPr>
      </w:pPr>
      <w:r>
        <w:rPr>
          <w:b/>
          <w:spacing w:val="-2"/>
          <w:sz w:val="28"/>
        </w:rPr>
        <w:t>HARDWARE</w:t>
      </w:r>
      <w:r>
        <w:rPr>
          <w:b/>
          <w:spacing w:val="-15"/>
          <w:sz w:val="28"/>
        </w:rPr>
        <w:t xml:space="preserve"> </w:t>
      </w:r>
      <w:r>
        <w:rPr>
          <w:b/>
          <w:spacing w:val="-2"/>
          <w:sz w:val="28"/>
        </w:rPr>
        <w:t>REQUIREMENTS</w:t>
      </w:r>
    </w:p>
    <w:p w14:paraId="1B9F6038" w14:textId="77777777" w:rsidR="00B20070" w:rsidRPr="00B20070" w:rsidRDefault="00B20070" w:rsidP="00114A16">
      <w:pPr>
        <w:pStyle w:val="ListParagraph"/>
        <w:numPr>
          <w:ilvl w:val="0"/>
          <w:numId w:val="33"/>
        </w:numPr>
        <w:tabs>
          <w:tab w:val="left" w:pos="704"/>
        </w:tabs>
        <w:spacing w:before="240" w:after="240" w:line="360" w:lineRule="auto"/>
        <w:rPr>
          <w:b/>
          <w:sz w:val="28"/>
        </w:rPr>
      </w:pPr>
      <w:r w:rsidRPr="00B20070">
        <w:rPr>
          <w:b/>
          <w:bCs/>
          <w:sz w:val="24"/>
          <w:szCs w:val="24"/>
          <w:lang w:val="en-IN"/>
        </w:rPr>
        <w:t>Processor</w:t>
      </w:r>
      <w:r w:rsidRPr="00B20070">
        <w:rPr>
          <w:sz w:val="24"/>
          <w:szCs w:val="24"/>
          <w:lang w:val="en-IN"/>
        </w:rPr>
        <w:t xml:space="preserve">: Intel Core I5 Or Higher (I7 Recommended </w:t>
      </w:r>
      <w:proofErr w:type="gramStart"/>
      <w:r w:rsidRPr="00B20070">
        <w:rPr>
          <w:sz w:val="24"/>
          <w:szCs w:val="24"/>
          <w:lang w:val="en-IN"/>
        </w:rPr>
        <w:t>For</w:t>
      </w:r>
      <w:proofErr w:type="gramEnd"/>
      <w:r w:rsidRPr="00B20070">
        <w:rPr>
          <w:sz w:val="24"/>
          <w:szCs w:val="24"/>
          <w:lang w:val="en-IN"/>
        </w:rPr>
        <w:t xml:space="preserve"> Better Performance)</w:t>
      </w:r>
    </w:p>
    <w:p w14:paraId="19594DE5" w14:textId="77777777" w:rsidR="00B20070" w:rsidRPr="00B20070" w:rsidRDefault="00B20070" w:rsidP="00114A16">
      <w:pPr>
        <w:pStyle w:val="ListParagraph"/>
        <w:numPr>
          <w:ilvl w:val="0"/>
          <w:numId w:val="33"/>
        </w:numPr>
        <w:tabs>
          <w:tab w:val="left" w:pos="704"/>
        </w:tabs>
        <w:spacing w:before="240" w:after="240" w:line="360" w:lineRule="auto"/>
        <w:rPr>
          <w:b/>
          <w:sz w:val="28"/>
        </w:rPr>
      </w:pPr>
      <w:r w:rsidRPr="00B20070">
        <w:rPr>
          <w:b/>
          <w:bCs/>
          <w:sz w:val="24"/>
          <w:szCs w:val="24"/>
          <w:lang w:val="en-IN"/>
        </w:rPr>
        <w:t>RAM:</w:t>
      </w:r>
      <w:r w:rsidRPr="00B20070">
        <w:rPr>
          <w:sz w:val="24"/>
          <w:szCs w:val="24"/>
          <w:lang w:val="en-IN"/>
        </w:rPr>
        <w:t xml:space="preserve"> Minimum 8 GB (16 GB Recommended </w:t>
      </w:r>
      <w:proofErr w:type="gramStart"/>
      <w:r w:rsidRPr="00B20070">
        <w:rPr>
          <w:sz w:val="24"/>
          <w:szCs w:val="24"/>
          <w:lang w:val="en-IN"/>
        </w:rPr>
        <w:t>For</w:t>
      </w:r>
      <w:proofErr w:type="gramEnd"/>
      <w:r w:rsidRPr="00B20070">
        <w:rPr>
          <w:sz w:val="24"/>
          <w:szCs w:val="24"/>
          <w:lang w:val="en-IN"/>
        </w:rPr>
        <w:t xml:space="preserve"> Smooth Real-Time Processing)</w:t>
      </w:r>
    </w:p>
    <w:p w14:paraId="2CECE5CC" w14:textId="77777777" w:rsidR="00B20070" w:rsidRPr="00B20070" w:rsidRDefault="00B20070" w:rsidP="00114A16">
      <w:pPr>
        <w:pStyle w:val="ListParagraph"/>
        <w:numPr>
          <w:ilvl w:val="0"/>
          <w:numId w:val="33"/>
        </w:numPr>
        <w:tabs>
          <w:tab w:val="left" w:pos="704"/>
        </w:tabs>
        <w:spacing w:before="240" w:after="240" w:line="360" w:lineRule="auto"/>
        <w:rPr>
          <w:b/>
          <w:sz w:val="28"/>
        </w:rPr>
      </w:pPr>
      <w:r w:rsidRPr="00B20070">
        <w:rPr>
          <w:b/>
          <w:bCs/>
          <w:sz w:val="24"/>
          <w:szCs w:val="24"/>
          <w:lang w:val="en-IN"/>
        </w:rPr>
        <w:t>Storage:</w:t>
      </w:r>
      <w:r w:rsidRPr="00B20070">
        <w:rPr>
          <w:sz w:val="24"/>
          <w:szCs w:val="24"/>
          <w:lang w:val="en-IN"/>
        </w:rPr>
        <w:t xml:space="preserve"> Minimum 256 GB SSD (SSD Preferred </w:t>
      </w:r>
      <w:proofErr w:type="gramStart"/>
      <w:r w:rsidRPr="00B20070">
        <w:rPr>
          <w:sz w:val="24"/>
          <w:szCs w:val="24"/>
          <w:lang w:val="en-IN"/>
        </w:rPr>
        <w:t>For</w:t>
      </w:r>
      <w:proofErr w:type="gramEnd"/>
      <w:r w:rsidRPr="00B20070">
        <w:rPr>
          <w:sz w:val="24"/>
          <w:szCs w:val="24"/>
          <w:lang w:val="en-IN"/>
        </w:rPr>
        <w:t xml:space="preserve"> Faster Data Access)</w:t>
      </w:r>
    </w:p>
    <w:p w14:paraId="3946720A" w14:textId="77777777" w:rsidR="00B20070" w:rsidRPr="00B20070" w:rsidRDefault="00B20070" w:rsidP="00114A16">
      <w:pPr>
        <w:pStyle w:val="ListParagraph"/>
        <w:numPr>
          <w:ilvl w:val="0"/>
          <w:numId w:val="33"/>
        </w:numPr>
        <w:tabs>
          <w:tab w:val="left" w:pos="704"/>
        </w:tabs>
        <w:spacing w:before="240" w:after="240" w:line="360" w:lineRule="auto"/>
        <w:rPr>
          <w:b/>
          <w:sz w:val="28"/>
        </w:rPr>
      </w:pPr>
      <w:r w:rsidRPr="00B20070">
        <w:rPr>
          <w:b/>
          <w:bCs/>
          <w:sz w:val="24"/>
          <w:szCs w:val="24"/>
          <w:lang w:val="en-IN"/>
        </w:rPr>
        <w:t>Camera:</w:t>
      </w:r>
      <w:r w:rsidRPr="00B20070">
        <w:rPr>
          <w:sz w:val="24"/>
          <w:szCs w:val="24"/>
          <w:lang w:val="en-IN"/>
        </w:rPr>
        <w:t xml:space="preserve"> Webcam Or CCTV/IP Camera For Capturing Images </w:t>
      </w:r>
      <w:proofErr w:type="gramStart"/>
      <w:r w:rsidRPr="00B20070">
        <w:rPr>
          <w:sz w:val="24"/>
          <w:szCs w:val="24"/>
          <w:lang w:val="en-IN"/>
        </w:rPr>
        <w:t>And</w:t>
      </w:r>
      <w:proofErr w:type="gramEnd"/>
      <w:r w:rsidRPr="00B20070">
        <w:rPr>
          <w:sz w:val="24"/>
          <w:szCs w:val="24"/>
          <w:lang w:val="en-IN"/>
        </w:rPr>
        <w:t xml:space="preserve"> Video Streams</w:t>
      </w:r>
    </w:p>
    <w:p w14:paraId="12CFCA78" w14:textId="77777777" w:rsidR="00B20070" w:rsidRPr="00B20070" w:rsidRDefault="00B20070" w:rsidP="00114A16">
      <w:pPr>
        <w:pStyle w:val="ListParagraph"/>
        <w:numPr>
          <w:ilvl w:val="0"/>
          <w:numId w:val="33"/>
        </w:numPr>
        <w:tabs>
          <w:tab w:val="left" w:pos="704"/>
        </w:tabs>
        <w:spacing w:before="240" w:after="240" w:line="360" w:lineRule="auto"/>
        <w:rPr>
          <w:b/>
          <w:sz w:val="28"/>
        </w:rPr>
      </w:pPr>
      <w:r w:rsidRPr="00B20070">
        <w:rPr>
          <w:b/>
          <w:bCs/>
          <w:sz w:val="24"/>
          <w:szCs w:val="24"/>
          <w:lang w:val="en-IN"/>
        </w:rPr>
        <w:t>GPU (Optional):</w:t>
      </w:r>
      <w:r w:rsidRPr="00B20070">
        <w:rPr>
          <w:sz w:val="24"/>
          <w:szCs w:val="24"/>
          <w:lang w:val="en-IN"/>
        </w:rPr>
        <w:t xml:space="preserve"> NVIDIA GPU (E.G., GTX 1650 Or Higher) For Faster Deep Learning Model Execution</w:t>
      </w:r>
    </w:p>
    <w:p w14:paraId="5FC82FC0" w14:textId="77777777" w:rsidR="00B20070" w:rsidRPr="00B20070" w:rsidRDefault="00B20070" w:rsidP="00114A16">
      <w:pPr>
        <w:pStyle w:val="ListParagraph"/>
        <w:numPr>
          <w:ilvl w:val="0"/>
          <w:numId w:val="33"/>
        </w:numPr>
        <w:tabs>
          <w:tab w:val="left" w:pos="704"/>
        </w:tabs>
        <w:spacing w:before="240" w:after="240" w:line="360" w:lineRule="auto"/>
        <w:rPr>
          <w:b/>
          <w:sz w:val="28"/>
        </w:rPr>
      </w:pPr>
      <w:r w:rsidRPr="00B20070">
        <w:rPr>
          <w:b/>
          <w:bCs/>
          <w:sz w:val="24"/>
          <w:szCs w:val="24"/>
          <w:lang w:val="en-IN"/>
        </w:rPr>
        <w:t>Network:</w:t>
      </w:r>
      <w:r w:rsidRPr="00B20070">
        <w:rPr>
          <w:sz w:val="24"/>
          <w:szCs w:val="24"/>
          <w:lang w:val="en-IN"/>
        </w:rPr>
        <w:t xml:space="preserve"> Stable Internet Connection (Required </w:t>
      </w:r>
      <w:proofErr w:type="gramStart"/>
      <w:r w:rsidRPr="00B20070">
        <w:rPr>
          <w:sz w:val="24"/>
          <w:szCs w:val="24"/>
          <w:lang w:val="en-IN"/>
        </w:rPr>
        <w:t>For</w:t>
      </w:r>
      <w:proofErr w:type="gramEnd"/>
      <w:r w:rsidRPr="00B20070">
        <w:rPr>
          <w:sz w:val="24"/>
          <w:szCs w:val="24"/>
          <w:lang w:val="en-IN"/>
        </w:rPr>
        <w:t xml:space="preserve"> Updates, Datasets, Or Cloud Integration If Used)</w:t>
      </w:r>
    </w:p>
    <w:p w14:paraId="3D52F160" w14:textId="5DAD471A" w:rsidR="00933185" w:rsidRPr="00B20070" w:rsidRDefault="00B20070" w:rsidP="00114A16">
      <w:pPr>
        <w:pStyle w:val="ListParagraph"/>
        <w:numPr>
          <w:ilvl w:val="0"/>
          <w:numId w:val="33"/>
        </w:numPr>
        <w:tabs>
          <w:tab w:val="left" w:pos="704"/>
        </w:tabs>
        <w:spacing w:before="240" w:after="240" w:line="360" w:lineRule="auto"/>
        <w:rPr>
          <w:b/>
          <w:sz w:val="28"/>
        </w:rPr>
      </w:pPr>
      <w:r w:rsidRPr="00B20070">
        <w:rPr>
          <w:b/>
          <w:bCs/>
          <w:sz w:val="24"/>
          <w:szCs w:val="24"/>
          <w:lang w:val="en-IN"/>
        </w:rPr>
        <w:t xml:space="preserve">Power Backup: </w:t>
      </w:r>
      <w:r w:rsidRPr="00B20070">
        <w:rPr>
          <w:sz w:val="24"/>
          <w:szCs w:val="24"/>
          <w:lang w:val="en-IN"/>
        </w:rPr>
        <w:t xml:space="preserve">UPS Or Battery Backup </w:t>
      </w:r>
      <w:proofErr w:type="gramStart"/>
      <w:r w:rsidRPr="00B20070">
        <w:rPr>
          <w:sz w:val="24"/>
          <w:szCs w:val="24"/>
          <w:lang w:val="en-IN"/>
        </w:rPr>
        <w:t>For</w:t>
      </w:r>
      <w:proofErr w:type="gramEnd"/>
      <w:r w:rsidRPr="00B20070">
        <w:rPr>
          <w:sz w:val="24"/>
          <w:szCs w:val="24"/>
          <w:lang w:val="en-IN"/>
        </w:rPr>
        <w:t xml:space="preserve"> Uninterrupted System Operation</w:t>
      </w:r>
    </w:p>
    <w:p w14:paraId="3202B1F7" w14:textId="77777777" w:rsidR="00933185" w:rsidRDefault="00933185">
      <w:pPr>
        <w:pStyle w:val="BodyText"/>
      </w:pPr>
    </w:p>
    <w:p w14:paraId="2C720C26" w14:textId="77777777" w:rsidR="00933185" w:rsidRDefault="00933185">
      <w:pPr>
        <w:pStyle w:val="BodyText"/>
        <w:spacing w:before="141"/>
      </w:pPr>
    </w:p>
    <w:p w14:paraId="1BBA0641" w14:textId="77777777" w:rsidR="00B20070" w:rsidRPr="00B20070" w:rsidRDefault="006758D1" w:rsidP="00B20070">
      <w:pPr>
        <w:pStyle w:val="Heading3"/>
        <w:numPr>
          <w:ilvl w:val="1"/>
          <w:numId w:val="8"/>
        </w:numPr>
        <w:tabs>
          <w:tab w:val="left" w:pos="704"/>
        </w:tabs>
        <w:ind w:left="704" w:hanging="419"/>
        <w:jc w:val="left"/>
      </w:pPr>
      <w:r>
        <w:rPr>
          <w:spacing w:val="-2"/>
        </w:rPr>
        <w:t>SOFTWARE</w:t>
      </w:r>
      <w:r>
        <w:rPr>
          <w:spacing w:val="-9"/>
        </w:rPr>
        <w:t xml:space="preserve"> </w:t>
      </w:r>
      <w:r>
        <w:rPr>
          <w:spacing w:val="-2"/>
        </w:rPr>
        <w:t>REQUIREMENTS:</w:t>
      </w:r>
    </w:p>
    <w:p w14:paraId="63AA6E80" w14:textId="1CF0C0C4" w:rsidR="00B20070" w:rsidRPr="00114A16" w:rsidRDefault="00B20070" w:rsidP="00114A16">
      <w:pPr>
        <w:pStyle w:val="Heading3"/>
        <w:numPr>
          <w:ilvl w:val="0"/>
          <w:numId w:val="34"/>
        </w:numPr>
        <w:tabs>
          <w:tab w:val="left" w:pos="704"/>
        </w:tabs>
        <w:spacing w:before="240" w:after="240" w:line="360" w:lineRule="auto"/>
        <w:rPr>
          <w:b w:val="0"/>
          <w:bCs w:val="0"/>
          <w:sz w:val="24"/>
          <w:szCs w:val="24"/>
        </w:rPr>
      </w:pPr>
      <w:r w:rsidRPr="00114A16">
        <w:rPr>
          <w:sz w:val="24"/>
          <w:szCs w:val="24"/>
          <w:lang w:val="en-IN"/>
        </w:rPr>
        <w:t>Operating System:</w:t>
      </w:r>
      <w:r w:rsidRPr="00114A16">
        <w:rPr>
          <w:b w:val="0"/>
          <w:bCs w:val="0"/>
          <w:sz w:val="24"/>
          <w:szCs w:val="24"/>
          <w:lang w:val="en-IN"/>
        </w:rPr>
        <w:t xml:space="preserve"> Windows 10/11 or Linux</w:t>
      </w:r>
    </w:p>
    <w:p w14:paraId="44648383" w14:textId="240FBCF3" w:rsidR="00B20070" w:rsidRPr="00B20070" w:rsidRDefault="00B20070" w:rsidP="00114A16">
      <w:pPr>
        <w:pStyle w:val="Heading3"/>
        <w:numPr>
          <w:ilvl w:val="0"/>
          <w:numId w:val="34"/>
        </w:numPr>
        <w:tabs>
          <w:tab w:val="left" w:pos="704"/>
        </w:tabs>
        <w:spacing w:before="240" w:after="240" w:line="360" w:lineRule="auto"/>
        <w:rPr>
          <w:b w:val="0"/>
          <w:bCs w:val="0"/>
          <w:sz w:val="24"/>
          <w:szCs w:val="24"/>
        </w:rPr>
      </w:pPr>
      <w:r w:rsidRPr="00B20070">
        <w:rPr>
          <w:sz w:val="24"/>
          <w:szCs w:val="24"/>
          <w:lang w:val="en-IN"/>
        </w:rPr>
        <w:t>Programming Language:</w:t>
      </w:r>
      <w:r w:rsidRPr="00B20070">
        <w:rPr>
          <w:b w:val="0"/>
          <w:bCs w:val="0"/>
          <w:sz w:val="24"/>
          <w:szCs w:val="24"/>
          <w:lang w:val="en-IN"/>
        </w:rPr>
        <w:t xml:space="preserve"> Python 3.12.9</w:t>
      </w:r>
      <w:r>
        <w:rPr>
          <w:b w:val="0"/>
          <w:bCs w:val="0"/>
          <w:sz w:val="24"/>
          <w:szCs w:val="24"/>
          <w:lang w:val="en-IN"/>
        </w:rPr>
        <w:t xml:space="preserve"> or above</w:t>
      </w:r>
    </w:p>
    <w:p w14:paraId="645FDE38" w14:textId="53E59D37" w:rsidR="00B20070" w:rsidRPr="00B20070" w:rsidRDefault="00B20070" w:rsidP="00114A16">
      <w:pPr>
        <w:pStyle w:val="Heading3"/>
        <w:numPr>
          <w:ilvl w:val="0"/>
          <w:numId w:val="34"/>
        </w:numPr>
        <w:tabs>
          <w:tab w:val="left" w:pos="704"/>
        </w:tabs>
        <w:spacing w:before="240" w:after="240" w:line="360" w:lineRule="auto"/>
        <w:rPr>
          <w:b w:val="0"/>
          <w:bCs w:val="0"/>
          <w:sz w:val="24"/>
          <w:szCs w:val="24"/>
        </w:rPr>
      </w:pPr>
      <w:r w:rsidRPr="00B20070">
        <w:rPr>
          <w:sz w:val="24"/>
          <w:szCs w:val="24"/>
          <w:lang w:val="en-IN"/>
        </w:rPr>
        <w:t>Libraries/Frameworks:</w:t>
      </w:r>
      <w:r w:rsidRPr="00B20070">
        <w:rPr>
          <w:b w:val="0"/>
          <w:bCs w:val="0"/>
          <w:sz w:val="24"/>
          <w:szCs w:val="24"/>
          <w:lang w:val="en-IN"/>
        </w:rPr>
        <w:br/>
      </w:r>
      <w:r w:rsidRPr="00B20070">
        <w:rPr>
          <w:b w:val="0"/>
          <w:bCs w:val="0"/>
          <w:sz w:val="24"/>
          <w:szCs w:val="24"/>
          <w:lang w:val="en-IN"/>
        </w:rPr>
        <w:t> </w:t>
      </w:r>
      <w:r w:rsidRPr="00B20070">
        <w:rPr>
          <w:b w:val="0"/>
          <w:bCs w:val="0"/>
          <w:sz w:val="24"/>
          <w:szCs w:val="24"/>
          <w:lang w:val="en-IN"/>
        </w:rPr>
        <w:t>o OpenCV</w:t>
      </w:r>
      <w:r w:rsidRPr="00B20070">
        <w:rPr>
          <w:b w:val="0"/>
          <w:bCs w:val="0"/>
          <w:sz w:val="24"/>
          <w:szCs w:val="24"/>
          <w:lang w:val="en-IN"/>
        </w:rPr>
        <w:br/>
      </w:r>
      <w:r w:rsidRPr="00B20070">
        <w:rPr>
          <w:b w:val="0"/>
          <w:bCs w:val="0"/>
          <w:sz w:val="24"/>
          <w:szCs w:val="24"/>
          <w:lang w:val="en-IN"/>
        </w:rPr>
        <w:t> </w:t>
      </w:r>
      <w:r w:rsidRPr="00B20070">
        <w:rPr>
          <w:b w:val="0"/>
          <w:bCs w:val="0"/>
          <w:sz w:val="24"/>
          <w:szCs w:val="24"/>
          <w:lang w:val="en-IN"/>
        </w:rPr>
        <w:t xml:space="preserve">o TensorFlow / </w:t>
      </w:r>
      <w:proofErr w:type="spellStart"/>
      <w:r w:rsidRPr="00B20070">
        <w:rPr>
          <w:b w:val="0"/>
          <w:bCs w:val="0"/>
          <w:sz w:val="24"/>
          <w:szCs w:val="24"/>
          <w:lang w:val="en-IN"/>
        </w:rPr>
        <w:t>PyTorch</w:t>
      </w:r>
      <w:proofErr w:type="spellEnd"/>
      <w:r w:rsidRPr="00B20070">
        <w:rPr>
          <w:b w:val="0"/>
          <w:bCs w:val="0"/>
          <w:sz w:val="24"/>
          <w:szCs w:val="24"/>
          <w:lang w:val="en-IN"/>
        </w:rPr>
        <w:t xml:space="preserve"> (for deep learning models)</w:t>
      </w:r>
      <w:r w:rsidRPr="00B20070">
        <w:rPr>
          <w:b w:val="0"/>
          <w:bCs w:val="0"/>
          <w:sz w:val="24"/>
          <w:szCs w:val="24"/>
          <w:lang w:val="en-IN"/>
        </w:rPr>
        <w:br/>
      </w:r>
      <w:r w:rsidRPr="00B20070">
        <w:rPr>
          <w:b w:val="0"/>
          <w:bCs w:val="0"/>
          <w:sz w:val="24"/>
          <w:szCs w:val="24"/>
          <w:lang w:val="en-IN"/>
        </w:rPr>
        <w:t> </w:t>
      </w:r>
      <w:r w:rsidRPr="00B20070">
        <w:rPr>
          <w:b w:val="0"/>
          <w:bCs w:val="0"/>
          <w:sz w:val="24"/>
          <w:szCs w:val="24"/>
          <w:lang w:val="en-IN"/>
        </w:rPr>
        <w:t>o NumPy</w:t>
      </w:r>
      <w:r w:rsidRPr="00B20070">
        <w:rPr>
          <w:b w:val="0"/>
          <w:bCs w:val="0"/>
          <w:sz w:val="24"/>
          <w:szCs w:val="24"/>
          <w:lang w:val="en-IN"/>
        </w:rPr>
        <w:br/>
      </w:r>
      <w:r w:rsidRPr="00B20070">
        <w:rPr>
          <w:b w:val="0"/>
          <w:bCs w:val="0"/>
          <w:sz w:val="24"/>
          <w:szCs w:val="24"/>
          <w:lang w:val="en-IN"/>
        </w:rPr>
        <w:t> </w:t>
      </w:r>
      <w:r w:rsidRPr="00B20070">
        <w:rPr>
          <w:b w:val="0"/>
          <w:bCs w:val="0"/>
          <w:sz w:val="24"/>
          <w:szCs w:val="24"/>
          <w:lang w:val="en-IN"/>
        </w:rPr>
        <w:t>o Matplotlib (for visualization, optional)</w:t>
      </w:r>
      <w:r w:rsidRPr="00B20070">
        <w:rPr>
          <w:b w:val="0"/>
          <w:bCs w:val="0"/>
          <w:sz w:val="24"/>
          <w:szCs w:val="24"/>
          <w:lang w:val="en-IN"/>
        </w:rPr>
        <w:br/>
      </w:r>
      <w:r w:rsidRPr="00B20070">
        <w:rPr>
          <w:b w:val="0"/>
          <w:bCs w:val="0"/>
          <w:sz w:val="24"/>
          <w:szCs w:val="24"/>
          <w:lang w:val="en-IN"/>
        </w:rPr>
        <w:t> </w:t>
      </w:r>
      <w:r w:rsidRPr="00B20070">
        <w:rPr>
          <w:b w:val="0"/>
          <w:bCs w:val="0"/>
          <w:sz w:val="24"/>
          <w:szCs w:val="24"/>
          <w:lang w:val="en-IN"/>
        </w:rPr>
        <w:t>o scikit-learn (for additional ML utilities, optional)</w:t>
      </w:r>
    </w:p>
    <w:p w14:paraId="5C37B9CE" w14:textId="77777777" w:rsidR="00B20070" w:rsidRPr="00B20070" w:rsidRDefault="00B20070" w:rsidP="00114A16">
      <w:pPr>
        <w:pStyle w:val="Heading3"/>
        <w:numPr>
          <w:ilvl w:val="0"/>
          <w:numId w:val="34"/>
        </w:numPr>
        <w:tabs>
          <w:tab w:val="left" w:pos="704"/>
        </w:tabs>
        <w:spacing w:before="240" w:after="240" w:line="360" w:lineRule="auto"/>
        <w:rPr>
          <w:b w:val="0"/>
          <w:bCs w:val="0"/>
          <w:sz w:val="24"/>
          <w:szCs w:val="24"/>
        </w:rPr>
      </w:pPr>
      <w:r w:rsidRPr="00B20070">
        <w:rPr>
          <w:sz w:val="24"/>
          <w:szCs w:val="24"/>
          <w:lang w:val="en-IN"/>
        </w:rPr>
        <w:t>Web Framework (if required):</w:t>
      </w:r>
      <w:r w:rsidRPr="00B20070">
        <w:rPr>
          <w:b w:val="0"/>
          <w:bCs w:val="0"/>
          <w:sz w:val="24"/>
          <w:szCs w:val="24"/>
          <w:lang w:val="en-IN"/>
        </w:rPr>
        <w:t xml:space="preserve"> Flask or Django</w:t>
      </w:r>
    </w:p>
    <w:p w14:paraId="47FCEAF8" w14:textId="77777777" w:rsidR="00B20070" w:rsidRPr="00B20070" w:rsidRDefault="00B20070" w:rsidP="00114A16">
      <w:pPr>
        <w:pStyle w:val="Heading3"/>
        <w:numPr>
          <w:ilvl w:val="0"/>
          <w:numId w:val="34"/>
        </w:numPr>
        <w:tabs>
          <w:tab w:val="left" w:pos="704"/>
        </w:tabs>
        <w:spacing w:before="240" w:after="240" w:line="360" w:lineRule="auto"/>
        <w:rPr>
          <w:b w:val="0"/>
          <w:bCs w:val="0"/>
          <w:sz w:val="24"/>
          <w:szCs w:val="24"/>
        </w:rPr>
      </w:pPr>
      <w:r w:rsidRPr="00B20070">
        <w:rPr>
          <w:sz w:val="24"/>
          <w:szCs w:val="24"/>
          <w:lang w:val="en-IN"/>
        </w:rPr>
        <w:t>Development Tools</w:t>
      </w:r>
      <w:r w:rsidRPr="00B20070">
        <w:rPr>
          <w:b w:val="0"/>
          <w:bCs w:val="0"/>
          <w:sz w:val="24"/>
          <w:szCs w:val="24"/>
          <w:lang w:val="en-IN"/>
        </w:rPr>
        <w:t xml:space="preserve">: </w:t>
      </w:r>
      <w:proofErr w:type="spellStart"/>
      <w:r w:rsidRPr="00B20070">
        <w:rPr>
          <w:b w:val="0"/>
          <w:bCs w:val="0"/>
          <w:sz w:val="24"/>
          <w:szCs w:val="24"/>
          <w:lang w:val="en-IN"/>
        </w:rPr>
        <w:t>Jupyter</w:t>
      </w:r>
      <w:proofErr w:type="spellEnd"/>
      <w:r w:rsidRPr="00B20070">
        <w:rPr>
          <w:b w:val="0"/>
          <w:bCs w:val="0"/>
          <w:sz w:val="24"/>
          <w:szCs w:val="24"/>
          <w:lang w:val="en-IN"/>
        </w:rPr>
        <w:t xml:space="preserve"> Notebook / VS Code / PyCharm</w:t>
      </w:r>
    </w:p>
    <w:p w14:paraId="0486F5A8" w14:textId="6058B6E0" w:rsidR="00B20070" w:rsidRPr="00D7415D" w:rsidRDefault="00B20070" w:rsidP="00D7415D">
      <w:pPr>
        <w:pStyle w:val="Heading3"/>
        <w:numPr>
          <w:ilvl w:val="0"/>
          <w:numId w:val="34"/>
        </w:numPr>
        <w:tabs>
          <w:tab w:val="left" w:pos="704"/>
        </w:tabs>
        <w:spacing w:before="240" w:after="240" w:line="360" w:lineRule="auto"/>
        <w:rPr>
          <w:b w:val="0"/>
          <w:bCs w:val="0"/>
          <w:sz w:val="24"/>
          <w:szCs w:val="24"/>
        </w:rPr>
      </w:pPr>
      <w:r w:rsidRPr="00B20070">
        <w:rPr>
          <w:sz w:val="24"/>
          <w:szCs w:val="24"/>
          <w:lang w:val="en-IN"/>
        </w:rPr>
        <w:t>Browser:</w:t>
      </w:r>
      <w:r w:rsidRPr="00B20070">
        <w:rPr>
          <w:b w:val="0"/>
          <w:bCs w:val="0"/>
          <w:sz w:val="24"/>
          <w:szCs w:val="24"/>
          <w:lang w:val="en-IN"/>
        </w:rPr>
        <w:t xml:space="preserve"> Google Chrome / Mozilla Firefo</w:t>
      </w:r>
      <w:r w:rsidR="00D7415D">
        <w:rPr>
          <w:b w:val="0"/>
          <w:bCs w:val="0"/>
          <w:sz w:val="24"/>
          <w:szCs w:val="24"/>
          <w:lang w:val="en-IN"/>
        </w:rPr>
        <w:t>x</w:t>
      </w:r>
    </w:p>
    <w:p w14:paraId="3A58303C" w14:textId="5B0FB45B" w:rsidR="00933185" w:rsidRDefault="006758D1">
      <w:pPr>
        <w:pStyle w:val="Heading3"/>
        <w:spacing w:before="71"/>
        <w:ind w:left="213"/>
        <w:jc w:val="both"/>
      </w:pPr>
      <w:r>
        <w:lastRenderedPageBreak/>
        <w:t>UML</w:t>
      </w:r>
      <w:r>
        <w:rPr>
          <w:spacing w:val="-9"/>
        </w:rPr>
        <w:t xml:space="preserve"> </w:t>
      </w:r>
      <w:r>
        <w:rPr>
          <w:spacing w:val="-2"/>
        </w:rPr>
        <w:t>DIAGRAMS</w:t>
      </w:r>
    </w:p>
    <w:p w14:paraId="643F4E9A" w14:textId="77777777" w:rsidR="00933185" w:rsidRDefault="006758D1">
      <w:pPr>
        <w:pStyle w:val="BodyText"/>
        <w:spacing w:before="320" w:line="360" w:lineRule="auto"/>
        <w:ind w:left="285" w:right="561"/>
        <w:jc w:val="both"/>
      </w:pPr>
      <w:r>
        <w:t>UML stands for Unified Modeling Language. UML is a standardized general-purpose modeling language in the field of object-oriented software engineering. The standard is managed, and was</w:t>
      </w:r>
      <w:r>
        <w:rPr>
          <w:spacing w:val="40"/>
        </w:rPr>
        <w:t xml:space="preserve"> </w:t>
      </w:r>
      <w:r>
        <w:t>created by, the Object Management Group.</w:t>
      </w:r>
    </w:p>
    <w:p w14:paraId="6BB75DDB" w14:textId="77777777" w:rsidR="00933185" w:rsidRDefault="006758D1">
      <w:pPr>
        <w:pStyle w:val="BodyText"/>
        <w:spacing w:before="1" w:line="360" w:lineRule="auto"/>
        <w:ind w:left="285" w:right="561"/>
        <w:jc w:val="both"/>
      </w:pPr>
      <w:r>
        <w:t xml:space="preserve">The goal is for UML to become a common language for creating models of </w:t>
      </w:r>
      <w:proofErr w:type="gramStart"/>
      <w:r>
        <w:t>object oriented</w:t>
      </w:r>
      <w:proofErr w:type="gramEnd"/>
      <w:r>
        <w:t xml:space="preserve"> computer software. In its current form UML is comprised of two major components: a Meta-model and a notation. In the future, some form of method or process may also be added to; or associated with,</w:t>
      </w:r>
      <w:r>
        <w:rPr>
          <w:spacing w:val="40"/>
        </w:rPr>
        <w:t xml:space="preserve"> </w:t>
      </w:r>
      <w:r>
        <w:rPr>
          <w:spacing w:val="-4"/>
        </w:rPr>
        <w:t>UML.</w:t>
      </w:r>
    </w:p>
    <w:p w14:paraId="74989AAF" w14:textId="77777777" w:rsidR="00933185" w:rsidRDefault="006758D1">
      <w:pPr>
        <w:pStyle w:val="BodyText"/>
        <w:spacing w:line="360" w:lineRule="auto"/>
        <w:ind w:left="285" w:right="573" w:firstLine="720"/>
        <w:jc w:val="both"/>
      </w:pPr>
      <w:r>
        <w:t>The Unified Modeling Language is a standard language for specifying, Visualization, Constructing and documenting the artifacts of software system, as well as for business modeling and other non-software systems.</w:t>
      </w:r>
    </w:p>
    <w:p w14:paraId="1D731CCB" w14:textId="77777777" w:rsidR="00933185" w:rsidRDefault="006758D1">
      <w:pPr>
        <w:pStyle w:val="BodyText"/>
        <w:spacing w:before="2" w:line="360" w:lineRule="auto"/>
        <w:ind w:left="285" w:right="585"/>
        <w:jc w:val="both"/>
      </w:pPr>
      <w:r>
        <w:t>The UML represents a collection of best engineering practices that have proven successful in the modeling of large and complex systems.</w:t>
      </w:r>
    </w:p>
    <w:p w14:paraId="64245CE7" w14:textId="77777777" w:rsidR="00933185" w:rsidRDefault="006758D1">
      <w:pPr>
        <w:pStyle w:val="BodyText"/>
        <w:spacing w:line="360" w:lineRule="auto"/>
        <w:ind w:left="285" w:right="579" w:firstLine="60"/>
        <w:jc w:val="both"/>
      </w:pPr>
      <w:r>
        <w:t xml:space="preserve">The UML is a very important part of developing </w:t>
      </w:r>
      <w:proofErr w:type="gramStart"/>
      <w:r>
        <w:t>objects oriented</w:t>
      </w:r>
      <w:proofErr w:type="gramEnd"/>
      <w:r>
        <w:t xml:space="preserve"> software and the software development process. The UML uses mostly graphical notations to express the design of software </w:t>
      </w:r>
      <w:r>
        <w:rPr>
          <w:spacing w:val="-2"/>
        </w:rPr>
        <w:t>projects.</w:t>
      </w:r>
    </w:p>
    <w:p w14:paraId="620CFCDB" w14:textId="77777777" w:rsidR="00933185" w:rsidRDefault="00933185">
      <w:pPr>
        <w:pStyle w:val="BodyText"/>
        <w:spacing w:before="136"/>
      </w:pPr>
    </w:p>
    <w:p w14:paraId="274D4FD3" w14:textId="77777777" w:rsidR="00933185" w:rsidRDefault="006758D1">
      <w:pPr>
        <w:ind w:left="285"/>
        <w:rPr>
          <w:sz w:val="24"/>
        </w:rPr>
      </w:pPr>
      <w:r>
        <w:rPr>
          <w:b/>
          <w:spacing w:val="-2"/>
          <w:sz w:val="24"/>
        </w:rPr>
        <w:t>GOALS</w:t>
      </w:r>
      <w:r>
        <w:rPr>
          <w:spacing w:val="-2"/>
          <w:sz w:val="24"/>
        </w:rPr>
        <w:t>:</w:t>
      </w:r>
    </w:p>
    <w:p w14:paraId="5BFC2B91" w14:textId="77777777" w:rsidR="00933185" w:rsidRDefault="006758D1">
      <w:pPr>
        <w:pStyle w:val="BodyText"/>
        <w:spacing w:before="137"/>
        <w:ind w:left="1008"/>
      </w:pPr>
      <w:r>
        <w:t>The</w:t>
      </w:r>
      <w:r>
        <w:rPr>
          <w:spacing w:val="-14"/>
        </w:rPr>
        <w:t xml:space="preserve"> </w:t>
      </w:r>
      <w:r>
        <w:t>Primary</w:t>
      </w:r>
      <w:r>
        <w:rPr>
          <w:spacing w:val="-1"/>
        </w:rPr>
        <w:t xml:space="preserve"> </w:t>
      </w:r>
      <w:r>
        <w:t>goals in the</w:t>
      </w:r>
      <w:r>
        <w:rPr>
          <w:spacing w:val="-2"/>
        </w:rPr>
        <w:t xml:space="preserve"> </w:t>
      </w:r>
      <w:r>
        <w:t>design of</w:t>
      </w:r>
      <w:r>
        <w:rPr>
          <w:spacing w:val="-2"/>
        </w:rPr>
        <w:t xml:space="preserve"> </w:t>
      </w:r>
      <w:r>
        <w:t>the</w:t>
      </w:r>
      <w:r>
        <w:rPr>
          <w:spacing w:val="-6"/>
        </w:rPr>
        <w:t xml:space="preserve"> </w:t>
      </w:r>
      <w:r>
        <w:t>UML</w:t>
      </w:r>
      <w:r>
        <w:rPr>
          <w:spacing w:val="-2"/>
        </w:rPr>
        <w:t xml:space="preserve"> </w:t>
      </w:r>
      <w:r>
        <w:t>are</w:t>
      </w:r>
      <w:r>
        <w:rPr>
          <w:spacing w:val="-4"/>
        </w:rPr>
        <w:t xml:space="preserve"> </w:t>
      </w:r>
      <w:r>
        <w:t>as</w:t>
      </w:r>
      <w:r>
        <w:rPr>
          <w:spacing w:val="7"/>
        </w:rPr>
        <w:t xml:space="preserve"> </w:t>
      </w:r>
      <w:r>
        <w:rPr>
          <w:spacing w:val="-2"/>
        </w:rPr>
        <w:t>follows:</w:t>
      </w:r>
    </w:p>
    <w:p w14:paraId="74203250" w14:textId="77777777" w:rsidR="00933185" w:rsidRDefault="006758D1">
      <w:pPr>
        <w:pStyle w:val="ListParagraph"/>
        <w:numPr>
          <w:ilvl w:val="0"/>
          <w:numId w:val="11"/>
        </w:numPr>
        <w:tabs>
          <w:tab w:val="left" w:pos="1008"/>
        </w:tabs>
        <w:spacing w:before="142" w:line="357" w:lineRule="auto"/>
        <w:ind w:right="982"/>
        <w:rPr>
          <w:sz w:val="24"/>
        </w:rPr>
      </w:pPr>
      <w:r>
        <w:rPr>
          <w:sz w:val="24"/>
        </w:rPr>
        <w:t>Provide</w:t>
      </w:r>
      <w:r>
        <w:rPr>
          <w:spacing w:val="-9"/>
          <w:sz w:val="24"/>
        </w:rPr>
        <w:t xml:space="preserve"> </w:t>
      </w:r>
      <w:r>
        <w:rPr>
          <w:sz w:val="24"/>
        </w:rPr>
        <w:t>users</w:t>
      </w:r>
      <w:r>
        <w:rPr>
          <w:spacing w:val="-6"/>
          <w:sz w:val="24"/>
        </w:rPr>
        <w:t xml:space="preserve"> </w:t>
      </w:r>
      <w:r>
        <w:rPr>
          <w:sz w:val="24"/>
        </w:rPr>
        <w:t>a</w:t>
      </w:r>
      <w:r>
        <w:rPr>
          <w:spacing w:val="-7"/>
          <w:sz w:val="24"/>
        </w:rPr>
        <w:t xml:space="preserve"> </w:t>
      </w:r>
      <w:r>
        <w:rPr>
          <w:sz w:val="24"/>
        </w:rPr>
        <w:t>ready-to-use,</w:t>
      </w:r>
      <w:r>
        <w:rPr>
          <w:spacing w:val="-6"/>
          <w:sz w:val="24"/>
        </w:rPr>
        <w:t xml:space="preserve"> </w:t>
      </w:r>
      <w:r>
        <w:rPr>
          <w:sz w:val="24"/>
        </w:rPr>
        <w:t>expressive</w:t>
      </w:r>
      <w:r>
        <w:rPr>
          <w:spacing w:val="-7"/>
          <w:sz w:val="24"/>
        </w:rPr>
        <w:t xml:space="preserve"> </w:t>
      </w:r>
      <w:r>
        <w:rPr>
          <w:sz w:val="24"/>
        </w:rPr>
        <w:t>visual</w:t>
      </w:r>
      <w:r>
        <w:rPr>
          <w:spacing w:val="-5"/>
          <w:sz w:val="24"/>
        </w:rPr>
        <w:t xml:space="preserve"> </w:t>
      </w:r>
      <w:r>
        <w:rPr>
          <w:sz w:val="24"/>
        </w:rPr>
        <w:t>modeling</w:t>
      </w:r>
      <w:r>
        <w:rPr>
          <w:spacing w:val="-5"/>
          <w:sz w:val="24"/>
        </w:rPr>
        <w:t xml:space="preserve"> </w:t>
      </w:r>
      <w:r>
        <w:rPr>
          <w:sz w:val="24"/>
        </w:rPr>
        <w:t>Language</w:t>
      </w:r>
      <w:r>
        <w:rPr>
          <w:spacing w:val="-6"/>
          <w:sz w:val="24"/>
        </w:rPr>
        <w:t xml:space="preserve"> </w:t>
      </w:r>
      <w:r>
        <w:rPr>
          <w:sz w:val="24"/>
        </w:rPr>
        <w:t>so</w:t>
      </w:r>
      <w:r>
        <w:rPr>
          <w:spacing w:val="-6"/>
          <w:sz w:val="24"/>
        </w:rPr>
        <w:t xml:space="preserve"> </w:t>
      </w:r>
      <w:r>
        <w:rPr>
          <w:sz w:val="24"/>
        </w:rPr>
        <w:t>that</w:t>
      </w:r>
      <w:r>
        <w:rPr>
          <w:spacing w:val="-6"/>
          <w:sz w:val="24"/>
        </w:rPr>
        <w:t xml:space="preserve"> </w:t>
      </w:r>
      <w:r>
        <w:rPr>
          <w:sz w:val="24"/>
        </w:rPr>
        <w:t>they</w:t>
      </w:r>
      <w:r>
        <w:rPr>
          <w:spacing w:val="-6"/>
          <w:sz w:val="24"/>
        </w:rPr>
        <w:t xml:space="preserve"> </w:t>
      </w:r>
      <w:r>
        <w:rPr>
          <w:sz w:val="24"/>
        </w:rPr>
        <w:t>can</w:t>
      </w:r>
      <w:r>
        <w:rPr>
          <w:spacing w:val="-6"/>
          <w:sz w:val="24"/>
        </w:rPr>
        <w:t xml:space="preserve"> </w:t>
      </w:r>
      <w:r>
        <w:rPr>
          <w:sz w:val="24"/>
        </w:rPr>
        <w:t>develop and</w:t>
      </w:r>
      <w:r>
        <w:rPr>
          <w:spacing w:val="40"/>
          <w:sz w:val="24"/>
        </w:rPr>
        <w:t xml:space="preserve"> </w:t>
      </w:r>
      <w:r>
        <w:rPr>
          <w:sz w:val="24"/>
        </w:rPr>
        <w:t>exchange meaningful models.</w:t>
      </w:r>
    </w:p>
    <w:p w14:paraId="123722B3" w14:textId="77777777" w:rsidR="00933185" w:rsidRDefault="006758D1">
      <w:pPr>
        <w:pStyle w:val="ListParagraph"/>
        <w:numPr>
          <w:ilvl w:val="0"/>
          <w:numId w:val="11"/>
        </w:numPr>
        <w:tabs>
          <w:tab w:val="left" w:pos="1008"/>
        </w:tabs>
        <w:spacing w:before="3"/>
        <w:rPr>
          <w:sz w:val="24"/>
        </w:rPr>
      </w:pPr>
      <w:r>
        <w:rPr>
          <w:sz w:val="24"/>
        </w:rPr>
        <w:t>Provide</w:t>
      </w:r>
      <w:r>
        <w:rPr>
          <w:spacing w:val="-14"/>
          <w:sz w:val="24"/>
        </w:rPr>
        <w:t xml:space="preserve"> </w:t>
      </w:r>
      <w:r>
        <w:rPr>
          <w:sz w:val="24"/>
        </w:rPr>
        <w:t>extendibility</w:t>
      </w:r>
      <w:r>
        <w:rPr>
          <w:spacing w:val="-1"/>
          <w:sz w:val="24"/>
        </w:rPr>
        <w:t xml:space="preserve"> </w:t>
      </w:r>
      <w:r>
        <w:rPr>
          <w:sz w:val="24"/>
        </w:rPr>
        <w:t>and specialization</w:t>
      </w:r>
      <w:r>
        <w:rPr>
          <w:spacing w:val="-1"/>
          <w:sz w:val="24"/>
        </w:rPr>
        <w:t xml:space="preserve"> </w:t>
      </w:r>
      <w:r>
        <w:rPr>
          <w:sz w:val="24"/>
        </w:rPr>
        <w:t>mechanisms</w:t>
      </w:r>
      <w:r>
        <w:rPr>
          <w:spacing w:val="-1"/>
          <w:sz w:val="24"/>
        </w:rPr>
        <w:t xml:space="preserve"> </w:t>
      </w:r>
      <w:r>
        <w:rPr>
          <w:sz w:val="24"/>
        </w:rPr>
        <w:t>to</w:t>
      </w:r>
      <w:r>
        <w:rPr>
          <w:spacing w:val="-3"/>
          <w:sz w:val="24"/>
        </w:rPr>
        <w:t xml:space="preserve"> </w:t>
      </w:r>
      <w:r>
        <w:rPr>
          <w:sz w:val="24"/>
        </w:rPr>
        <w:t>extend</w:t>
      </w:r>
      <w:r>
        <w:rPr>
          <w:spacing w:val="-3"/>
          <w:sz w:val="24"/>
        </w:rPr>
        <w:t xml:space="preserve"> </w:t>
      </w:r>
      <w:r>
        <w:rPr>
          <w:sz w:val="24"/>
        </w:rPr>
        <w:t>the</w:t>
      </w:r>
      <w:r>
        <w:rPr>
          <w:spacing w:val="-3"/>
          <w:sz w:val="24"/>
        </w:rPr>
        <w:t xml:space="preserve"> </w:t>
      </w:r>
      <w:r>
        <w:rPr>
          <w:sz w:val="24"/>
        </w:rPr>
        <w:t>core</w:t>
      </w:r>
      <w:r>
        <w:rPr>
          <w:spacing w:val="-3"/>
          <w:sz w:val="24"/>
        </w:rPr>
        <w:t xml:space="preserve"> </w:t>
      </w:r>
      <w:r>
        <w:rPr>
          <w:spacing w:val="-2"/>
          <w:sz w:val="24"/>
        </w:rPr>
        <w:t>concepts.</w:t>
      </w:r>
    </w:p>
    <w:p w14:paraId="683AD569" w14:textId="77777777" w:rsidR="00933185" w:rsidRDefault="006758D1">
      <w:pPr>
        <w:pStyle w:val="ListParagraph"/>
        <w:numPr>
          <w:ilvl w:val="0"/>
          <w:numId w:val="11"/>
        </w:numPr>
        <w:tabs>
          <w:tab w:val="left" w:pos="1008"/>
        </w:tabs>
        <w:spacing w:before="137"/>
        <w:rPr>
          <w:sz w:val="24"/>
        </w:rPr>
      </w:pPr>
      <w:r>
        <w:rPr>
          <w:sz w:val="24"/>
        </w:rPr>
        <w:t>Be</w:t>
      </w:r>
      <w:r>
        <w:rPr>
          <w:spacing w:val="-15"/>
          <w:sz w:val="24"/>
        </w:rPr>
        <w:t xml:space="preserve"> </w:t>
      </w:r>
      <w:r>
        <w:rPr>
          <w:sz w:val="24"/>
        </w:rPr>
        <w:t>independent</w:t>
      </w:r>
      <w:r>
        <w:rPr>
          <w:spacing w:val="-1"/>
          <w:sz w:val="24"/>
        </w:rPr>
        <w:t xml:space="preserve"> </w:t>
      </w:r>
      <w:r>
        <w:rPr>
          <w:sz w:val="24"/>
        </w:rPr>
        <w:t>of</w:t>
      </w:r>
      <w:r>
        <w:rPr>
          <w:spacing w:val="-4"/>
          <w:sz w:val="24"/>
        </w:rPr>
        <w:t xml:space="preserve"> </w:t>
      </w:r>
      <w:r>
        <w:rPr>
          <w:sz w:val="24"/>
        </w:rPr>
        <w:t>particular</w:t>
      </w:r>
      <w:r>
        <w:rPr>
          <w:spacing w:val="-8"/>
          <w:sz w:val="24"/>
        </w:rPr>
        <w:t xml:space="preserve"> </w:t>
      </w:r>
      <w:r>
        <w:rPr>
          <w:sz w:val="24"/>
        </w:rPr>
        <w:t>programming</w:t>
      </w:r>
      <w:r>
        <w:rPr>
          <w:spacing w:val="-3"/>
          <w:sz w:val="24"/>
        </w:rPr>
        <w:t xml:space="preserve"> </w:t>
      </w:r>
      <w:r>
        <w:rPr>
          <w:sz w:val="24"/>
        </w:rPr>
        <w:t>languages</w:t>
      </w:r>
      <w:r>
        <w:rPr>
          <w:spacing w:val="-4"/>
          <w:sz w:val="24"/>
        </w:rPr>
        <w:t xml:space="preserve"> </w:t>
      </w:r>
      <w:r>
        <w:rPr>
          <w:sz w:val="24"/>
        </w:rPr>
        <w:t>and</w:t>
      </w:r>
      <w:r>
        <w:rPr>
          <w:spacing w:val="-1"/>
          <w:sz w:val="24"/>
        </w:rPr>
        <w:t xml:space="preserve"> </w:t>
      </w:r>
      <w:r>
        <w:rPr>
          <w:sz w:val="24"/>
        </w:rPr>
        <w:t xml:space="preserve">development </w:t>
      </w:r>
      <w:r>
        <w:rPr>
          <w:spacing w:val="-2"/>
          <w:sz w:val="24"/>
        </w:rPr>
        <w:t>process.</w:t>
      </w:r>
    </w:p>
    <w:p w14:paraId="341A19AD" w14:textId="77777777" w:rsidR="00933185" w:rsidRDefault="006758D1">
      <w:pPr>
        <w:pStyle w:val="ListParagraph"/>
        <w:numPr>
          <w:ilvl w:val="0"/>
          <w:numId w:val="11"/>
        </w:numPr>
        <w:tabs>
          <w:tab w:val="left" w:pos="1008"/>
        </w:tabs>
        <w:spacing w:before="139"/>
        <w:rPr>
          <w:sz w:val="24"/>
        </w:rPr>
      </w:pPr>
      <w:r>
        <w:rPr>
          <w:sz w:val="24"/>
        </w:rPr>
        <w:t>Provide</w:t>
      </w:r>
      <w:r>
        <w:rPr>
          <w:spacing w:val="-14"/>
          <w:sz w:val="24"/>
        </w:rPr>
        <w:t xml:space="preserve"> </w:t>
      </w:r>
      <w:r>
        <w:rPr>
          <w:sz w:val="24"/>
        </w:rPr>
        <w:t>a</w:t>
      </w:r>
      <w:r>
        <w:rPr>
          <w:spacing w:val="-1"/>
          <w:sz w:val="24"/>
        </w:rPr>
        <w:t xml:space="preserve"> </w:t>
      </w:r>
      <w:r>
        <w:rPr>
          <w:sz w:val="24"/>
        </w:rPr>
        <w:t>formal</w:t>
      </w:r>
      <w:r>
        <w:rPr>
          <w:spacing w:val="-1"/>
          <w:sz w:val="24"/>
        </w:rPr>
        <w:t xml:space="preserve"> </w:t>
      </w:r>
      <w:r>
        <w:rPr>
          <w:sz w:val="24"/>
        </w:rPr>
        <w:t>basis for</w:t>
      </w:r>
      <w:r>
        <w:rPr>
          <w:spacing w:val="-3"/>
          <w:sz w:val="24"/>
        </w:rPr>
        <w:t xml:space="preserve"> </w:t>
      </w:r>
      <w:r>
        <w:rPr>
          <w:sz w:val="24"/>
        </w:rPr>
        <w:t>understanding</w:t>
      </w:r>
      <w:r>
        <w:rPr>
          <w:spacing w:val="-1"/>
          <w:sz w:val="24"/>
        </w:rPr>
        <w:t xml:space="preserve"> </w:t>
      </w:r>
      <w:r>
        <w:rPr>
          <w:sz w:val="24"/>
        </w:rPr>
        <w:t>the</w:t>
      </w:r>
      <w:r>
        <w:rPr>
          <w:spacing w:val="-5"/>
          <w:sz w:val="24"/>
        </w:rPr>
        <w:t xml:space="preserve"> </w:t>
      </w:r>
      <w:r>
        <w:rPr>
          <w:sz w:val="24"/>
        </w:rPr>
        <w:t xml:space="preserve">modeling </w:t>
      </w:r>
      <w:r>
        <w:rPr>
          <w:spacing w:val="-2"/>
          <w:sz w:val="24"/>
        </w:rPr>
        <w:t>language.</w:t>
      </w:r>
    </w:p>
    <w:p w14:paraId="6857D757" w14:textId="77777777" w:rsidR="00933185" w:rsidRDefault="006758D1">
      <w:pPr>
        <w:pStyle w:val="ListParagraph"/>
        <w:numPr>
          <w:ilvl w:val="0"/>
          <w:numId w:val="11"/>
        </w:numPr>
        <w:tabs>
          <w:tab w:val="left" w:pos="1008"/>
        </w:tabs>
        <w:spacing w:before="137"/>
        <w:rPr>
          <w:sz w:val="24"/>
        </w:rPr>
      </w:pPr>
      <w:r>
        <w:rPr>
          <w:sz w:val="24"/>
        </w:rPr>
        <w:t>Encourage</w:t>
      </w:r>
      <w:r>
        <w:rPr>
          <w:spacing w:val="-7"/>
          <w:sz w:val="24"/>
        </w:rPr>
        <w:t xml:space="preserve"> </w:t>
      </w:r>
      <w:r>
        <w:rPr>
          <w:sz w:val="24"/>
        </w:rPr>
        <w:t>the</w:t>
      </w:r>
      <w:r>
        <w:rPr>
          <w:spacing w:val="-4"/>
          <w:sz w:val="24"/>
        </w:rPr>
        <w:t xml:space="preserve"> </w:t>
      </w:r>
      <w:r>
        <w:rPr>
          <w:sz w:val="24"/>
        </w:rPr>
        <w:t>growth of OO</w:t>
      </w:r>
      <w:r>
        <w:rPr>
          <w:spacing w:val="-6"/>
          <w:sz w:val="24"/>
        </w:rPr>
        <w:t xml:space="preserve"> </w:t>
      </w:r>
      <w:r>
        <w:rPr>
          <w:sz w:val="24"/>
        </w:rPr>
        <w:t xml:space="preserve">tools </w:t>
      </w:r>
      <w:r>
        <w:rPr>
          <w:spacing w:val="-2"/>
          <w:sz w:val="24"/>
        </w:rPr>
        <w:t>market.</w:t>
      </w:r>
    </w:p>
    <w:p w14:paraId="0CED081D" w14:textId="77777777" w:rsidR="00933185" w:rsidRDefault="006758D1">
      <w:pPr>
        <w:pStyle w:val="ListParagraph"/>
        <w:numPr>
          <w:ilvl w:val="0"/>
          <w:numId w:val="11"/>
        </w:numPr>
        <w:tabs>
          <w:tab w:val="left" w:pos="1008"/>
        </w:tabs>
        <w:spacing w:before="140" w:line="360" w:lineRule="auto"/>
        <w:ind w:right="967"/>
        <w:rPr>
          <w:sz w:val="24"/>
        </w:rPr>
      </w:pPr>
      <w:r>
        <w:rPr>
          <w:sz w:val="24"/>
        </w:rPr>
        <w:t>Support</w:t>
      </w:r>
      <w:r>
        <w:rPr>
          <w:spacing w:val="33"/>
          <w:sz w:val="24"/>
        </w:rPr>
        <w:t xml:space="preserve"> </w:t>
      </w:r>
      <w:r>
        <w:rPr>
          <w:sz w:val="24"/>
        </w:rPr>
        <w:t>higher</w:t>
      </w:r>
      <w:r>
        <w:rPr>
          <w:spacing w:val="31"/>
          <w:sz w:val="24"/>
        </w:rPr>
        <w:t xml:space="preserve"> </w:t>
      </w:r>
      <w:r>
        <w:rPr>
          <w:sz w:val="24"/>
        </w:rPr>
        <w:t>level</w:t>
      </w:r>
      <w:r>
        <w:rPr>
          <w:spacing w:val="36"/>
          <w:sz w:val="24"/>
        </w:rPr>
        <w:t xml:space="preserve"> </w:t>
      </w:r>
      <w:r>
        <w:rPr>
          <w:sz w:val="24"/>
        </w:rPr>
        <w:t>development</w:t>
      </w:r>
      <w:r>
        <w:rPr>
          <w:spacing w:val="34"/>
          <w:sz w:val="24"/>
        </w:rPr>
        <w:t xml:space="preserve"> </w:t>
      </w:r>
      <w:r>
        <w:rPr>
          <w:sz w:val="24"/>
        </w:rPr>
        <w:t>concepts</w:t>
      </w:r>
      <w:r>
        <w:rPr>
          <w:spacing w:val="36"/>
          <w:sz w:val="24"/>
        </w:rPr>
        <w:t xml:space="preserve"> </w:t>
      </w:r>
      <w:r>
        <w:rPr>
          <w:sz w:val="24"/>
        </w:rPr>
        <w:t>such</w:t>
      </w:r>
      <w:r>
        <w:rPr>
          <w:spacing w:val="33"/>
          <w:sz w:val="24"/>
        </w:rPr>
        <w:t xml:space="preserve"> </w:t>
      </w:r>
      <w:r>
        <w:rPr>
          <w:sz w:val="24"/>
        </w:rPr>
        <w:t>as</w:t>
      </w:r>
      <w:r>
        <w:rPr>
          <w:spacing w:val="35"/>
          <w:sz w:val="24"/>
        </w:rPr>
        <w:t xml:space="preserve"> </w:t>
      </w:r>
      <w:r>
        <w:rPr>
          <w:sz w:val="24"/>
        </w:rPr>
        <w:t>collaborations,</w:t>
      </w:r>
      <w:r>
        <w:rPr>
          <w:spacing w:val="36"/>
          <w:sz w:val="24"/>
        </w:rPr>
        <w:t xml:space="preserve"> </w:t>
      </w:r>
      <w:r>
        <w:rPr>
          <w:sz w:val="24"/>
        </w:rPr>
        <w:t>frameworks,</w:t>
      </w:r>
      <w:r>
        <w:rPr>
          <w:spacing w:val="33"/>
          <w:sz w:val="24"/>
        </w:rPr>
        <w:t xml:space="preserve"> </w:t>
      </w:r>
      <w:r>
        <w:rPr>
          <w:sz w:val="24"/>
        </w:rPr>
        <w:t>patterns and components.</w:t>
      </w:r>
    </w:p>
    <w:p w14:paraId="7C5CFC66" w14:textId="77777777" w:rsidR="00933185" w:rsidRDefault="006758D1">
      <w:pPr>
        <w:pStyle w:val="ListParagraph"/>
        <w:numPr>
          <w:ilvl w:val="0"/>
          <w:numId w:val="11"/>
        </w:numPr>
        <w:tabs>
          <w:tab w:val="left" w:pos="1008"/>
        </w:tabs>
        <w:rPr>
          <w:sz w:val="24"/>
        </w:rPr>
      </w:pPr>
      <w:r>
        <w:rPr>
          <w:sz w:val="24"/>
        </w:rPr>
        <w:t>Integrate</w:t>
      </w:r>
      <w:r>
        <w:rPr>
          <w:spacing w:val="-8"/>
          <w:sz w:val="24"/>
        </w:rPr>
        <w:t xml:space="preserve"> </w:t>
      </w:r>
      <w:r>
        <w:rPr>
          <w:sz w:val="24"/>
        </w:rPr>
        <w:t>best</w:t>
      </w:r>
      <w:r>
        <w:rPr>
          <w:spacing w:val="-5"/>
          <w:sz w:val="24"/>
        </w:rPr>
        <w:t xml:space="preserve"> </w:t>
      </w:r>
      <w:r>
        <w:rPr>
          <w:spacing w:val="-2"/>
          <w:sz w:val="24"/>
        </w:rPr>
        <w:t>practices.</w:t>
      </w:r>
    </w:p>
    <w:p w14:paraId="164BDA48" w14:textId="77777777" w:rsidR="00933185" w:rsidRDefault="00933185">
      <w:pPr>
        <w:pStyle w:val="ListParagraph"/>
        <w:rPr>
          <w:sz w:val="24"/>
        </w:rPr>
        <w:sectPr w:rsidR="00933185">
          <w:pgSz w:w="11940" w:h="16860"/>
          <w:pgMar w:top="1540" w:right="425" w:bottom="620" w:left="708" w:header="0" w:footer="421" w:gutter="0"/>
          <w:cols w:space="720"/>
        </w:sectPr>
      </w:pPr>
    </w:p>
    <w:p w14:paraId="7701AE21" w14:textId="72EE6984" w:rsidR="00933185" w:rsidRDefault="006758D1" w:rsidP="00C95A0C">
      <w:pPr>
        <w:pStyle w:val="ListParagraph"/>
        <w:numPr>
          <w:ilvl w:val="1"/>
          <w:numId w:val="8"/>
        </w:numPr>
        <w:tabs>
          <w:tab w:val="left" w:pos="704"/>
        </w:tabs>
        <w:ind w:left="704" w:hanging="419"/>
        <w:jc w:val="left"/>
        <w:rPr>
          <w:b/>
        </w:rPr>
      </w:pPr>
      <w:r>
        <w:rPr>
          <w:b/>
        </w:rPr>
        <w:lastRenderedPageBreak/>
        <w:t>USECASE</w:t>
      </w:r>
      <w:r>
        <w:rPr>
          <w:b/>
          <w:spacing w:val="65"/>
          <w:w w:val="150"/>
        </w:rPr>
        <w:t xml:space="preserve"> </w:t>
      </w:r>
      <w:r>
        <w:rPr>
          <w:b/>
          <w:spacing w:val="-2"/>
        </w:rPr>
        <w:t>DIAGRAM</w:t>
      </w:r>
    </w:p>
    <w:p w14:paraId="16822E1D" w14:textId="77777777" w:rsidR="00933185" w:rsidRDefault="00933185">
      <w:pPr>
        <w:pStyle w:val="BodyText"/>
        <w:spacing w:before="133"/>
        <w:rPr>
          <w:b/>
          <w:sz w:val="22"/>
        </w:rPr>
      </w:pPr>
    </w:p>
    <w:p w14:paraId="1B2FC769" w14:textId="77777777" w:rsidR="00727A24" w:rsidRPr="0001179A" w:rsidRDefault="00727A24" w:rsidP="00727A24">
      <w:pPr>
        <w:spacing w:line="360" w:lineRule="auto"/>
        <w:ind w:left="285" w:right="571"/>
        <w:jc w:val="both"/>
        <w:rPr>
          <w:sz w:val="24"/>
          <w:szCs w:val="24"/>
        </w:rPr>
      </w:pPr>
      <w:r w:rsidRPr="0001179A">
        <w:rPr>
          <w:sz w:val="24"/>
          <w:szCs w:val="24"/>
        </w:rPr>
        <w:t>A Use Case Diagram represents the interaction between users (actors) and the system. It shows the various functionalities provided by the Criminal Identification System.</w:t>
      </w:r>
    </w:p>
    <w:p w14:paraId="1301B574" w14:textId="77777777" w:rsidR="00727A24" w:rsidRPr="0001179A" w:rsidRDefault="00727A24" w:rsidP="00727A24">
      <w:pPr>
        <w:spacing w:line="360" w:lineRule="auto"/>
        <w:ind w:left="285" w:right="571"/>
        <w:jc w:val="both"/>
        <w:rPr>
          <w:sz w:val="24"/>
          <w:szCs w:val="24"/>
        </w:rPr>
      </w:pPr>
      <w:r w:rsidRPr="0001179A">
        <w:rPr>
          <w:sz w:val="24"/>
          <w:szCs w:val="24"/>
        </w:rPr>
        <w:t xml:space="preserve">In this system, the main actors are the User and the Admin. The User interacts with the system to upload images or capture real-time images, while the </w:t>
      </w:r>
      <w:proofErr w:type="gramStart"/>
      <w:r w:rsidRPr="0001179A">
        <w:rPr>
          <w:sz w:val="24"/>
          <w:szCs w:val="24"/>
        </w:rPr>
        <w:t>Admin</w:t>
      </w:r>
      <w:proofErr w:type="gramEnd"/>
      <w:r w:rsidRPr="0001179A">
        <w:rPr>
          <w:sz w:val="24"/>
          <w:szCs w:val="24"/>
        </w:rPr>
        <w:t xml:space="preserve"> manages the database and monitors the system.</w:t>
      </w:r>
    </w:p>
    <w:p w14:paraId="439AE05B" w14:textId="77777777" w:rsidR="00727A24" w:rsidRPr="0001179A" w:rsidRDefault="00727A24" w:rsidP="00727A24">
      <w:pPr>
        <w:spacing w:line="360" w:lineRule="auto"/>
        <w:ind w:left="285" w:right="571"/>
        <w:jc w:val="both"/>
        <w:rPr>
          <w:sz w:val="24"/>
          <w:szCs w:val="24"/>
        </w:rPr>
      </w:pPr>
      <w:r w:rsidRPr="0001179A">
        <w:rPr>
          <w:sz w:val="24"/>
          <w:szCs w:val="24"/>
        </w:rPr>
        <w:t>The main use cases include uploading images, detecting faces, recognizing faces, viewing results, and storing data. The diagram illustrates how users interact with the system and how different functionalities are connected.</w:t>
      </w:r>
    </w:p>
    <w:p w14:paraId="279DEC42" w14:textId="77777777" w:rsidR="00933185" w:rsidRPr="0001179A" w:rsidRDefault="00727A24" w:rsidP="00727A24">
      <w:pPr>
        <w:spacing w:line="360" w:lineRule="auto"/>
        <w:ind w:left="285" w:right="571"/>
        <w:jc w:val="both"/>
        <w:rPr>
          <w:sz w:val="24"/>
          <w:szCs w:val="24"/>
        </w:rPr>
      </w:pPr>
      <w:r w:rsidRPr="0001179A">
        <w:rPr>
          <w:sz w:val="24"/>
          <w:szCs w:val="24"/>
        </w:rPr>
        <w:t xml:space="preserve">This diagram helps in understanding the system requirements and user interactions in a simple and clear </w:t>
      </w:r>
      <w:proofErr w:type="gramStart"/>
      <w:r w:rsidRPr="0001179A">
        <w:rPr>
          <w:sz w:val="24"/>
          <w:szCs w:val="24"/>
        </w:rPr>
        <w:t>manner..</w:t>
      </w:r>
      <w:proofErr w:type="gramEnd"/>
    </w:p>
    <w:p w14:paraId="707D7AB6" w14:textId="77777777" w:rsidR="00933185" w:rsidRPr="0001179A" w:rsidRDefault="00933185">
      <w:pPr>
        <w:pStyle w:val="BodyText"/>
      </w:pPr>
    </w:p>
    <w:p w14:paraId="18D9970C" w14:textId="77777777" w:rsidR="00933185" w:rsidRDefault="00933185">
      <w:pPr>
        <w:pStyle w:val="BodyText"/>
        <w:rPr>
          <w:sz w:val="22"/>
        </w:rPr>
      </w:pPr>
    </w:p>
    <w:p w14:paraId="6E8475CF" w14:textId="77777777" w:rsidR="00933185" w:rsidRDefault="00933185">
      <w:pPr>
        <w:pStyle w:val="BodyText"/>
        <w:rPr>
          <w:sz w:val="22"/>
        </w:rPr>
      </w:pPr>
    </w:p>
    <w:p w14:paraId="6AA866DB" w14:textId="5484A48E" w:rsidR="00933185" w:rsidRDefault="00727A24">
      <w:pPr>
        <w:pStyle w:val="BodyText"/>
        <w:rPr>
          <w:sz w:val="22"/>
        </w:rPr>
      </w:pPr>
      <w:r>
        <w:rPr>
          <w:sz w:val="22"/>
        </w:rPr>
        <w:t xml:space="preserve">                                               </w:t>
      </w:r>
      <w:r w:rsidR="0001179A">
        <w:rPr>
          <w:noProof/>
          <w:lang w:bidi="te-IN"/>
        </w:rPr>
        <w:drawing>
          <wp:inline distT="0" distB="0" distL="0" distR="0" wp14:anchorId="1BB97BF4" wp14:editId="7E84CF43">
            <wp:extent cx="6584315" cy="1870063"/>
            <wp:effectExtent l="0" t="0" r="698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73265" cy="1895326"/>
                    </a:xfrm>
                    <a:prstGeom prst="rect">
                      <a:avLst/>
                    </a:prstGeom>
                  </pic:spPr>
                </pic:pic>
              </a:graphicData>
            </a:graphic>
          </wp:inline>
        </w:drawing>
      </w:r>
    </w:p>
    <w:p w14:paraId="597EC5AF" w14:textId="77777777" w:rsidR="00933185" w:rsidRDefault="00933185">
      <w:pPr>
        <w:pStyle w:val="BodyText"/>
        <w:spacing w:before="22"/>
        <w:rPr>
          <w:sz w:val="22"/>
        </w:rPr>
      </w:pPr>
    </w:p>
    <w:p w14:paraId="6F72BA84" w14:textId="0CAA7D0B" w:rsidR="00933185" w:rsidRPr="00877406" w:rsidRDefault="006758D1" w:rsidP="00877406">
      <w:pPr>
        <w:pStyle w:val="Heading5"/>
        <w:ind w:left="3490"/>
      </w:pPr>
      <w:r>
        <w:t>Figure</w:t>
      </w:r>
      <w:r>
        <w:rPr>
          <w:spacing w:val="-2"/>
        </w:rPr>
        <w:t xml:space="preserve"> </w:t>
      </w:r>
      <w:r>
        <w:t>4.</w:t>
      </w:r>
      <w:r w:rsidR="00C95A0C">
        <w:t>3</w:t>
      </w:r>
      <w:r>
        <w:t>.1:</w:t>
      </w:r>
      <w:r>
        <w:rPr>
          <w:spacing w:val="-2"/>
        </w:rPr>
        <w:t xml:space="preserve"> </w:t>
      </w:r>
      <w:proofErr w:type="spellStart"/>
      <w:r>
        <w:t>Usecase</w:t>
      </w:r>
      <w:proofErr w:type="spellEnd"/>
      <w:r>
        <w:rPr>
          <w:spacing w:val="-1"/>
        </w:rPr>
        <w:t xml:space="preserve"> </w:t>
      </w:r>
      <w:r>
        <w:rPr>
          <w:spacing w:val="-2"/>
        </w:rPr>
        <w:t>Diagram</w:t>
      </w:r>
    </w:p>
    <w:p w14:paraId="1F6A4208" w14:textId="77777777" w:rsidR="00933185" w:rsidRDefault="00933185">
      <w:pPr>
        <w:pStyle w:val="BodyText"/>
        <w:spacing w:before="131"/>
        <w:rPr>
          <w:b/>
        </w:rPr>
      </w:pPr>
    </w:p>
    <w:p w14:paraId="46D2F943" w14:textId="77777777" w:rsidR="005631DD" w:rsidRDefault="005631DD">
      <w:pPr>
        <w:pStyle w:val="BodyText"/>
        <w:spacing w:before="131"/>
        <w:rPr>
          <w:b/>
        </w:rPr>
      </w:pPr>
    </w:p>
    <w:p w14:paraId="7D8EA1AE" w14:textId="77777777" w:rsidR="005631DD" w:rsidRDefault="005631DD">
      <w:pPr>
        <w:pStyle w:val="BodyText"/>
        <w:spacing w:before="131"/>
        <w:rPr>
          <w:b/>
        </w:rPr>
      </w:pPr>
    </w:p>
    <w:p w14:paraId="459568B5" w14:textId="77777777" w:rsidR="005631DD" w:rsidRDefault="005631DD">
      <w:pPr>
        <w:pStyle w:val="BodyText"/>
        <w:spacing w:before="131"/>
        <w:rPr>
          <w:b/>
        </w:rPr>
      </w:pPr>
    </w:p>
    <w:p w14:paraId="6E42E692" w14:textId="77777777" w:rsidR="005631DD" w:rsidRDefault="005631DD">
      <w:pPr>
        <w:pStyle w:val="BodyText"/>
        <w:spacing w:before="131"/>
        <w:rPr>
          <w:b/>
        </w:rPr>
      </w:pPr>
    </w:p>
    <w:p w14:paraId="3399596A" w14:textId="77777777" w:rsidR="005631DD" w:rsidRDefault="005631DD">
      <w:pPr>
        <w:pStyle w:val="BodyText"/>
        <w:spacing w:before="131"/>
        <w:rPr>
          <w:b/>
        </w:rPr>
      </w:pPr>
    </w:p>
    <w:p w14:paraId="568917CB" w14:textId="77777777" w:rsidR="005631DD" w:rsidRDefault="005631DD">
      <w:pPr>
        <w:pStyle w:val="BodyText"/>
        <w:spacing w:before="131"/>
        <w:rPr>
          <w:b/>
        </w:rPr>
      </w:pPr>
    </w:p>
    <w:p w14:paraId="360DD3CC" w14:textId="77777777" w:rsidR="005631DD" w:rsidRDefault="005631DD">
      <w:pPr>
        <w:pStyle w:val="BodyText"/>
        <w:spacing w:before="131"/>
        <w:rPr>
          <w:b/>
        </w:rPr>
      </w:pPr>
    </w:p>
    <w:p w14:paraId="7A9B1290" w14:textId="77777777" w:rsidR="005631DD" w:rsidRDefault="005631DD">
      <w:pPr>
        <w:pStyle w:val="BodyText"/>
        <w:spacing w:before="131"/>
        <w:rPr>
          <w:b/>
        </w:rPr>
      </w:pPr>
    </w:p>
    <w:p w14:paraId="46FB5C64" w14:textId="77777777" w:rsidR="005631DD" w:rsidRDefault="005631DD">
      <w:pPr>
        <w:pStyle w:val="BodyText"/>
        <w:spacing w:before="131"/>
        <w:rPr>
          <w:b/>
        </w:rPr>
      </w:pPr>
    </w:p>
    <w:p w14:paraId="09F8C940" w14:textId="77777777" w:rsidR="005631DD" w:rsidRDefault="005631DD">
      <w:pPr>
        <w:pStyle w:val="BodyText"/>
        <w:spacing w:before="131"/>
        <w:rPr>
          <w:b/>
        </w:rPr>
      </w:pPr>
    </w:p>
    <w:p w14:paraId="2ED94D50" w14:textId="77777777" w:rsidR="005631DD" w:rsidRDefault="005631DD">
      <w:pPr>
        <w:pStyle w:val="BodyText"/>
        <w:spacing w:before="131"/>
        <w:rPr>
          <w:b/>
        </w:rPr>
      </w:pPr>
    </w:p>
    <w:p w14:paraId="12334C05" w14:textId="77777777" w:rsidR="00D47589" w:rsidRDefault="00D47589">
      <w:pPr>
        <w:pStyle w:val="BodyText"/>
        <w:spacing w:before="131"/>
        <w:rPr>
          <w:b/>
        </w:rPr>
      </w:pPr>
    </w:p>
    <w:p w14:paraId="4A73EBEC" w14:textId="77777777" w:rsidR="00933185" w:rsidRDefault="006758D1">
      <w:pPr>
        <w:pStyle w:val="ListParagraph"/>
        <w:numPr>
          <w:ilvl w:val="2"/>
          <w:numId w:val="8"/>
        </w:numPr>
        <w:tabs>
          <w:tab w:val="left" w:pos="874"/>
        </w:tabs>
        <w:ind w:left="874" w:hanging="589"/>
        <w:jc w:val="left"/>
        <w:rPr>
          <w:b/>
          <w:sz w:val="26"/>
        </w:rPr>
      </w:pPr>
      <w:r>
        <w:rPr>
          <w:b/>
          <w:sz w:val="26"/>
        </w:rPr>
        <w:lastRenderedPageBreak/>
        <w:t>Class</w:t>
      </w:r>
      <w:r>
        <w:rPr>
          <w:b/>
          <w:spacing w:val="-2"/>
          <w:sz w:val="26"/>
        </w:rPr>
        <w:t xml:space="preserve"> </w:t>
      </w:r>
      <w:r>
        <w:rPr>
          <w:b/>
          <w:spacing w:val="-2"/>
          <w:sz w:val="28"/>
        </w:rPr>
        <w:t>Diagram:</w:t>
      </w:r>
    </w:p>
    <w:p w14:paraId="5C2E8D5B" w14:textId="77777777" w:rsidR="00933185" w:rsidRDefault="00933185">
      <w:pPr>
        <w:pStyle w:val="BodyText"/>
        <w:spacing w:before="95"/>
        <w:rPr>
          <w:b/>
          <w:sz w:val="26"/>
        </w:rPr>
      </w:pPr>
    </w:p>
    <w:p w14:paraId="00F1C6FC" w14:textId="77777777" w:rsidR="00727A24" w:rsidRDefault="00727A24" w:rsidP="00727A24">
      <w:pPr>
        <w:pStyle w:val="BodyText"/>
        <w:spacing w:line="360" w:lineRule="auto"/>
        <w:ind w:left="749" w:right="740"/>
      </w:pPr>
      <w:r>
        <w:t xml:space="preserve">The Class Diagram represents the structural design of the system by showing different classes, their attributes, methods, and relationships. In the Criminal Identification System, the main classes include User, ImageProcessor, </w:t>
      </w:r>
      <w:proofErr w:type="spellStart"/>
      <w:r>
        <w:t>FaceRecognizer</w:t>
      </w:r>
      <w:proofErr w:type="spellEnd"/>
      <w:r>
        <w:t xml:space="preserve">, and Database. Each class is responsible for specific operations. For example, the ImageProcessor class handles face detection and preprocessing, while the </w:t>
      </w:r>
      <w:proofErr w:type="spellStart"/>
      <w:r>
        <w:t>FaceRecognizer</w:t>
      </w:r>
      <w:proofErr w:type="spellEnd"/>
      <w:r>
        <w:t xml:space="preserve"> class performs feature extraction and matching. The Database class is used to store and retrieve facial data and identification results. The relationships between these classes ensure smooth data flow and system functionality.</w:t>
      </w:r>
    </w:p>
    <w:p w14:paraId="566B6CBD" w14:textId="77777777" w:rsidR="00933185" w:rsidRDefault="00727A24" w:rsidP="00727A24">
      <w:pPr>
        <w:pStyle w:val="BodyText"/>
        <w:spacing w:line="360" w:lineRule="auto"/>
        <w:ind w:left="749" w:right="740"/>
      </w:pPr>
      <w:r>
        <w:t>This diagram provides a clear understanding of how different components of the system are organized and interact with each other.</w:t>
      </w:r>
    </w:p>
    <w:p w14:paraId="0595C069" w14:textId="77777777" w:rsidR="00933185" w:rsidRDefault="00933185" w:rsidP="00C52532">
      <w:pPr>
        <w:pStyle w:val="BodyText"/>
        <w:spacing w:line="360" w:lineRule="auto"/>
        <w:ind w:left="749" w:right="740"/>
        <w:rPr>
          <w:noProof/>
          <w:sz w:val="20"/>
        </w:rPr>
      </w:pPr>
    </w:p>
    <w:p w14:paraId="4D544C88" w14:textId="590C57B8" w:rsidR="00883AEB" w:rsidRDefault="00DB7C03" w:rsidP="00DB7C03">
      <w:pPr>
        <w:pStyle w:val="BodyText"/>
        <w:spacing w:line="360" w:lineRule="auto"/>
        <w:ind w:left="749" w:right="740"/>
        <w:jc w:val="center"/>
      </w:pPr>
      <w:r>
        <w:rPr>
          <w:b/>
          <w:noProof/>
          <w:color w:val="000000" w:themeColor="text1"/>
          <w:sz w:val="44"/>
          <w:lang w:bidi="te-IN"/>
        </w:rPr>
        <w:drawing>
          <wp:inline distT="0" distB="0" distL="0" distR="0" wp14:anchorId="498E17DE" wp14:editId="436AEDC7">
            <wp:extent cx="2047606" cy="3683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25">
                      <a:extLst>
                        <a:ext uri="{28A0092B-C50C-407E-A947-70E740481C1C}">
                          <a14:useLocalDpi xmlns:a14="http://schemas.microsoft.com/office/drawing/2010/main" val="0"/>
                        </a:ext>
                      </a:extLst>
                    </a:blip>
                    <a:stretch>
                      <a:fillRect/>
                    </a:stretch>
                  </pic:blipFill>
                  <pic:spPr>
                    <a:xfrm>
                      <a:off x="0" y="0"/>
                      <a:ext cx="2052810" cy="3692360"/>
                    </a:xfrm>
                    <a:prstGeom prst="rect">
                      <a:avLst/>
                    </a:prstGeom>
                  </pic:spPr>
                </pic:pic>
              </a:graphicData>
            </a:graphic>
          </wp:inline>
        </w:drawing>
      </w:r>
    </w:p>
    <w:p w14:paraId="72377B88" w14:textId="5BD17D49" w:rsidR="00883AEB" w:rsidRDefault="00883AEB" w:rsidP="00506A1A">
      <w:pPr>
        <w:pStyle w:val="Heading5"/>
        <w:spacing w:before="1"/>
        <w:ind w:left="3447"/>
        <w:sectPr w:rsidR="00883AEB">
          <w:pgSz w:w="11940" w:h="16860"/>
          <w:pgMar w:top="1680" w:right="425" w:bottom="620" w:left="708" w:header="0" w:footer="421" w:gutter="0"/>
          <w:cols w:space="720"/>
        </w:sectPr>
      </w:pPr>
      <w:r>
        <w:t>Figure</w:t>
      </w:r>
      <w:r>
        <w:rPr>
          <w:spacing w:val="-4"/>
        </w:rPr>
        <w:t xml:space="preserve"> </w:t>
      </w:r>
      <w:r>
        <w:t>4.</w:t>
      </w:r>
      <w:r w:rsidR="00C95A0C">
        <w:t>3</w:t>
      </w:r>
      <w:r>
        <w:t>.2</w:t>
      </w:r>
      <w:r>
        <w:rPr>
          <w:spacing w:val="35"/>
        </w:rPr>
        <w:t xml:space="preserve"> </w:t>
      </w:r>
      <w:r>
        <w:rPr>
          <w:spacing w:val="19"/>
        </w:rPr>
        <w:t>Cla</w:t>
      </w:r>
      <w:r>
        <w:t>ss</w:t>
      </w:r>
      <w:r>
        <w:rPr>
          <w:spacing w:val="50"/>
        </w:rPr>
        <w:t xml:space="preserve"> </w:t>
      </w:r>
      <w:r>
        <w:rPr>
          <w:spacing w:val="-2"/>
        </w:rPr>
        <w:t>Diagr</w:t>
      </w:r>
      <w:r w:rsidR="00506A1A">
        <w:rPr>
          <w:spacing w:val="-2"/>
        </w:rPr>
        <w:t>am</w:t>
      </w:r>
    </w:p>
    <w:p w14:paraId="0CF9B82F" w14:textId="77777777" w:rsidR="00933185" w:rsidRDefault="006758D1">
      <w:pPr>
        <w:pStyle w:val="ListParagraph"/>
        <w:numPr>
          <w:ilvl w:val="2"/>
          <w:numId w:val="8"/>
        </w:numPr>
        <w:tabs>
          <w:tab w:val="left" w:pos="877"/>
        </w:tabs>
        <w:ind w:left="877" w:hanging="592"/>
        <w:jc w:val="both"/>
        <w:rPr>
          <w:b/>
          <w:sz w:val="26"/>
        </w:rPr>
      </w:pPr>
      <w:r>
        <w:rPr>
          <w:b/>
          <w:sz w:val="26"/>
        </w:rPr>
        <w:lastRenderedPageBreak/>
        <w:t>Sequence</w:t>
      </w:r>
      <w:r>
        <w:rPr>
          <w:b/>
          <w:spacing w:val="-12"/>
          <w:sz w:val="26"/>
        </w:rPr>
        <w:t xml:space="preserve"> </w:t>
      </w:r>
      <w:r>
        <w:rPr>
          <w:b/>
          <w:spacing w:val="-2"/>
          <w:sz w:val="26"/>
        </w:rPr>
        <w:t>Diagram:</w:t>
      </w:r>
    </w:p>
    <w:p w14:paraId="2D16941B" w14:textId="77777777" w:rsidR="005631DD" w:rsidRPr="005631DD" w:rsidRDefault="005631DD" w:rsidP="005631DD">
      <w:pPr>
        <w:pStyle w:val="ListParagraph"/>
        <w:widowControl/>
        <w:autoSpaceDE/>
        <w:autoSpaceDN/>
        <w:spacing w:before="100" w:beforeAutospacing="1" w:line="360" w:lineRule="auto"/>
        <w:ind w:left="706" w:firstLine="0"/>
        <w:jc w:val="both"/>
        <w:rPr>
          <w:sz w:val="24"/>
          <w:szCs w:val="24"/>
          <w:lang w:val="en-IN" w:eastAsia="en-IN"/>
        </w:rPr>
      </w:pPr>
      <w:r w:rsidRPr="005631DD">
        <w:rPr>
          <w:sz w:val="24"/>
          <w:szCs w:val="24"/>
          <w:lang w:val="en-IN" w:eastAsia="en-IN"/>
        </w:rPr>
        <w:t>The Sequence Diagram illustrates the interaction between different components of the system in a sequential order. In this system, the process begins when the user uploads an image or captures it through a camera. The system then processes the input and detects logos using OpenCV and image processing techniques. The detected logo is passed to the deep learning model for feature extraction.</w:t>
      </w:r>
    </w:p>
    <w:p w14:paraId="563CA048" w14:textId="77777777" w:rsidR="005631DD" w:rsidRPr="005631DD" w:rsidRDefault="005631DD" w:rsidP="005631DD">
      <w:pPr>
        <w:pStyle w:val="ListParagraph"/>
        <w:widowControl/>
        <w:autoSpaceDE/>
        <w:autoSpaceDN/>
        <w:spacing w:before="100" w:beforeAutospacing="1" w:line="360" w:lineRule="auto"/>
        <w:ind w:left="706" w:firstLine="0"/>
        <w:jc w:val="both"/>
        <w:rPr>
          <w:sz w:val="24"/>
          <w:szCs w:val="24"/>
          <w:lang w:val="en-IN" w:eastAsia="en-IN"/>
        </w:rPr>
      </w:pPr>
      <w:r w:rsidRPr="005631DD">
        <w:rPr>
          <w:sz w:val="24"/>
          <w:szCs w:val="24"/>
          <w:lang w:val="en-IN" w:eastAsia="en-IN"/>
        </w:rPr>
        <w:t>The extracted features are then compared with the stored logo database to identify a match. Based on the comparison results, the system displays the corresponding brand name if a match is found, or labels it as “Unknown” if no match exists. This diagram helps in understanding the step-by-step flow of operations and how different components interact and communicate during the execution of the system.</w:t>
      </w:r>
    </w:p>
    <w:p w14:paraId="6EDDC724" w14:textId="77777777" w:rsidR="005631DD" w:rsidRPr="005631DD" w:rsidRDefault="005631DD" w:rsidP="005631DD">
      <w:pPr>
        <w:pStyle w:val="ListParagraph"/>
        <w:widowControl/>
        <w:autoSpaceDE/>
        <w:autoSpaceDN/>
        <w:spacing w:before="100" w:beforeAutospacing="1" w:line="360" w:lineRule="auto"/>
        <w:ind w:left="706" w:firstLine="0"/>
        <w:jc w:val="both"/>
        <w:rPr>
          <w:sz w:val="24"/>
          <w:szCs w:val="24"/>
          <w:lang w:val="en-IN" w:eastAsia="en-IN"/>
        </w:rPr>
      </w:pPr>
      <w:r w:rsidRPr="005631DD">
        <w:rPr>
          <w:sz w:val="24"/>
          <w:szCs w:val="24"/>
          <w:lang w:val="en-IN" w:eastAsia="en-IN"/>
        </w:rPr>
        <w:t>In addition, the sequence diagram highlights the role of each system component such as the user interface, processing module, detection module, feature extraction module, and database. It clearly shows how requests are initiated by the user and how responses are generated by the system after processing. The interaction between modules ensures smooth data flow and efficient execution of tasks.</w:t>
      </w:r>
    </w:p>
    <w:p w14:paraId="4D2D99E0" w14:textId="77777777" w:rsidR="005631DD" w:rsidRPr="005631DD" w:rsidRDefault="005631DD" w:rsidP="005631DD">
      <w:pPr>
        <w:pStyle w:val="ListParagraph"/>
        <w:widowControl/>
        <w:autoSpaceDE/>
        <w:autoSpaceDN/>
        <w:spacing w:before="100" w:beforeAutospacing="1" w:line="360" w:lineRule="auto"/>
        <w:ind w:left="706" w:firstLine="0"/>
        <w:jc w:val="both"/>
        <w:rPr>
          <w:sz w:val="24"/>
          <w:szCs w:val="24"/>
          <w:lang w:val="en-IN" w:eastAsia="en-IN"/>
        </w:rPr>
      </w:pPr>
      <w:r w:rsidRPr="005631DD">
        <w:rPr>
          <w:sz w:val="24"/>
          <w:szCs w:val="24"/>
          <w:lang w:val="en-IN" w:eastAsia="en-IN"/>
        </w:rPr>
        <w:t xml:space="preserve">The diagram also represents the time-ordered sequence of operations, making it easier to identify delays, dependencies, and communication between different modules. This helps developers in optimizing system performance and improving overall efficiency. Furthermore, it provides a clear understanding of how real-time processing is achieved by continuously capturing frames and </w:t>
      </w:r>
      <w:proofErr w:type="spellStart"/>
      <w:r w:rsidRPr="005631DD">
        <w:rPr>
          <w:sz w:val="24"/>
          <w:szCs w:val="24"/>
          <w:lang w:val="en-IN" w:eastAsia="en-IN"/>
        </w:rPr>
        <w:t>analyzing</w:t>
      </w:r>
      <w:proofErr w:type="spellEnd"/>
      <w:r w:rsidRPr="005631DD">
        <w:rPr>
          <w:sz w:val="24"/>
          <w:szCs w:val="24"/>
          <w:lang w:val="en-IN" w:eastAsia="en-IN"/>
        </w:rPr>
        <w:t xml:space="preserve"> them sequentially.</w:t>
      </w:r>
    </w:p>
    <w:p w14:paraId="6975127F" w14:textId="77777777" w:rsidR="005631DD" w:rsidRPr="005631DD" w:rsidRDefault="005631DD" w:rsidP="005631DD">
      <w:pPr>
        <w:pStyle w:val="ListParagraph"/>
        <w:widowControl/>
        <w:autoSpaceDE/>
        <w:autoSpaceDN/>
        <w:spacing w:before="100" w:beforeAutospacing="1" w:line="360" w:lineRule="auto"/>
        <w:ind w:left="706" w:firstLine="0"/>
        <w:jc w:val="both"/>
        <w:rPr>
          <w:sz w:val="24"/>
          <w:szCs w:val="24"/>
          <w:lang w:val="en-IN" w:eastAsia="en-IN"/>
        </w:rPr>
      </w:pPr>
      <w:r w:rsidRPr="005631DD">
        <w:rPr>
          <w:sz w:val="24"/>
          <w:szCs w:val="24"/>
          <w:lang w:val="en-IN" w:eastAsia="en-IN"/>
        </w:rPr>
        <w:t xml:space="preserve">Overall, the sequence diagram serves as an important tool for visualizing system </w:t>
      </w:r>
      <w:proofErr w:type="spellStart"/>
      <w:r w:rsidRPr="005631DD">
        <w:rPr>
          <w:sz w:val="24"/>
          <w:szCs w:val="24"/>
          <w:lang w:val="en-IN" w:eastAsia="en-IN"/>
        </w:rPr>
        <w:t>behavior</w:t>
      </w:r>
      <w:proofErr w:type="spellEnd"/>
      <w:r w:rsidRPr="005631DD">
        <w:rPr>
          <w:sz w:val="24"/>
          <w:szCs w:val="24"/>
          <w:lang w:val="en-IN" w:eastAsia="en-IN"/>
        </w:rPr>
        <w:t>, validating the design, and ensuring proper coordination between all components involved in the logo detection and brand recognition process.</w:t>
      </w:r>
    </w:p>
    <w:p w14:paraId="16E520AB" w14:textId="5BAF188B" w:rsidR="00933185" w:rsidRDefault="00114A16" w:rsidP="00114A16">
      <w:pPr>
        <w:spacing w:before="150" w:line="360" w:lineRule="auto"/>
        <w:ind w:left="285" w:right="593"/>
        <w:jc w:val="center"/>
        <w:rPr>
          <w:sz w:val="26"/>
        </w:rPr>
      </w:pPr>
      <w:r>
        <w:rPr>
          <w:noProof/>
          <w:lang w:bidi="te-IN"/>
        </w:rPr>
        <w:drawing>
          <wp:inline distT="0" distB="0" distL="0" distR="0" wp14:anchorId="7F741DE4" wp14:editId="54AB9705">
            <wp:extent cx="3797935" cy="2851688"/>
            <wp:effectExtent l="0" t="0" r="0" b="635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26">
                      <a:extLst>
                        <a:ext uri="{28A0092B-C50C-407E-A947-70E740481C1C}">
                          <a14:useLocalDpi xmlns:a14="http://schemas.microsoft.com/office/drawing/2010/main" val="0"/>
                        </a:ext>
                      </a:extLst>
                    </a:blip>
                    <a:stretch>
                      <a:fillRect/>
                    </a:stretch>
                  </pic:blipFill>
                  <pic:spPr>
                    <a:xfrm>
                      <a:off x="0" y="0"/>
                      <a:ext cx="3811244" cy="2861681"/>
                    </a:xfrm>
                    <a:prstGeom prst="rect">
                      <a:avLst/>
                    </a:prstGeom>
                  </pic:spPr>
                </pic:pic>
              </a:graphicData>
            </a:graphic>
          </wp:inline>
        </w:drawing>
      </w:r>
    </w:p>
    <w:p w14:paraId="6F22FAF0" w14:textId="7E2BC5D7" w:rsidR="00933185" w:rsidRDefault="006758D1">
      <w:pPr>
        <w:ind w:left="3521"/>
        <w:rPr>
          <w:b/>
          <w:sz w:val="24"/>
        </w:rPr>
      </w:pPr>
      <w:r>
        <w:rPr>
          <w:b/>
          <w:sz w:val="24"/>
        </w:rPr>
        <w:t>Figure</w:t>
      </w:r>
      <w:r>
        <w:rPr>
          <w:b/>
          <w:spacing w:val="-8"/>
          <w:sz w:val="24"/>
        </w:rPr>
        <w:t xml:space="preserve"> </w:t>
      </w:r>
      <w:r>
        <w:rPr>
          <w:b/>
          <w:sz w:val="24"/>
        </w:rPr>
        <w:t>4.</w:t>
      </w:r>
      <w:r w:rsidR="00C95A0C">
        <w:rPr>
          <w:b/>
          <w:sz w:val="24"/>
        </w:rPr>
        <w:t>3</w:t>
      </w:r>
      <w:r>
        <w:rPr>
          <w:b/>
          <w:sz w:val="24"/>
        </w:rPr>
        <w:t>.3:</w:t>
      </w:r>
      <w:r>
        <w:rPr>
          <w:b/>
          <w:spacing w:val="-7"/>
          <w:sz w:val="24"/>
        </w:rPr>
        <w:t xml:space="preserve"> </w:t>
      </w:r>
      <w:r>
        <w:rPr>
          <w:b/>
          <w:sz w:val="24"/>
        </w:rPr>
        <w:t>Sequence</w:t>
      </w:r>
      <w:r>
        <w:rPr>
          <w:b/>
          <w:spacing w:val="-1"/>
          <w:sz w:val="24"/>
        </w:rPr>
        <w:t xml:space="preserve"> </w:t>
      </w:r>
      <w:r>
        <w:rPr>
          <w:b/>
          <w:spacing w:val="-2"/>
          <w:sz w:val="24"/>
        </w:rPr>
        <w:t>Diagram</w:t>
      </w:r>
    </w:p>
    <w:p w14:paraId="2C01B995" w14:textId="77777777" w:rsidR="00933185" w:rsidRDefault="00933185">
      <w:pPr>
        <w:rPr>
          <w:b/>
          <w:sz w:val="24"/>
        </w:rPr>
        <w:sectPr w:rsidR="00933185">
          <w:pgSz w:w="11940" w:h="16860"/>
          <w:pgMar w:top="1420" w:right="425" w:bottom="620" w:left="708" w:header="0" w:footer="421" w:gutter="0"/>
          <w:cols w:space="720"/>
        </w:sectPr>
      </w:pPr>
    </w:p>
    <w:p w14:paraId="59394E49" w14:textId="77777777" w:rsidR="00933185" w:rsidRDefault="006758D1">
      <w:pPr>
        <w:pStyle w:val="ListParagraph"/>
        <w:numPr>
          <w:ilvl w:val="2"/>
          <w:numId w:val="8"/>
        </w:numPr>
        <w:tabs>
          <w:tab w:val="left" w:pos="822"/>
        </w:tabs>
        <w:spacing w:before="65"/>
        <w:ind w:left="822" w:hanging="537"/>
        <w:jc w:val="left"/>
        <w:rPr>
          <w:b/>
          <w:sz w:val="24"/>
        </w:rPr>
      </w:pPr>
      <w:r>
        <w:rPr>
          <w:b/>
          <w:sz w:val="24"/>
        </w:rPr>
        <w:lastRenderedPageBreak/>
        <w:t>ACTIVITY</w:t>
      </w:r>
      <w:r>
        <w:rPr>
          <w:b/>
          <w:spacing w:val="-1"/>
          <w:sz w:val="24"/>
        </w:rPr>
        <w:t xml:space="preserve"> </w:t>
      </w:r>
      <w:r>
        <w:rPr>
          <w:b/>
          <w:spacing w:val="-2"/>
          <w:sz w:val="24"/>
        </w:rPr>
        <w:t>DIAGRAM:</w:t>
      </w:r>
    </w:p>
    <w:p w14:paraId="067D3977" w14:textId="77777777" w:rsidR="00933185" w:rsidRDefault="00933185">
      <w:pPr>
        <w:pStyle w:val="BodyText"/>
        <w:spacing w:before="140" w:line="360" w:lineRule="auto"/>
        <w:ind w:left="285" w:right="565"/>
        <w:jc w:val="both"/>
      </w:pPr>
    </w:p>
    <w:p w14:paraId="0D122FC6" w14:textId="4F7BB582" w:rsidR="00933185" w:rsidRDefault="00114A16" w:rsidP="00114A16">
      <w:pPr>
        <w:pStyle w:val="BodyText"/>
        <w:jc w:val="center"/>
      </w:pPr>
      <w:r>
        <w:rPr>
          <w:noProof/>
          <w:lang w:bidi="te-IN"/>
        </w:rPr>
        <w:drawing>
          <wp:inline distT="0" distB="0" distL="0" distR="0" wp14:anchorId="57EF1564" wp14:editId="446AC3E7">
            <wp:extent cx="3028315" cy="4711485"/>
            <wp:effectExtent l="0" t="0" r="63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27">
                      <a:extLst>
                        <a:ext uri="{28A0092B-C50C-407E-A947-70E740481C1C}">
                          <a14:useLocalDpi xmlns:a14="http://schemas.microsoft.com/office/drawing/2010/main" val="0"/>
                        </a:ext>
                      </a:extLst>
                    </a:blip>
                    <a:stretch>
                      <a:fillRect/>
                    </a:stretch>
                  </pic:blipFill>
                  <pic:spPr>
                    <a:xfrm>
                      <a:off x="0" y="0"/>
                      <a:ext cx="3048265" cy="4742523"/>
                    </a:xfrm>
                    <a:prstGeom prst="rect">
                      <a:avLst/>
                    </a:prstGeom>
                  </pic:spPr>
                </pic:pic>
              </a:graphicData>
            </a:graphic>
          </wp:inline>
        </w:drawing>
      </w:r>
    </w:p>
    <w:p w14:paraId="0DBF727C" w14:textId="77777777" w:rsidR="00933185" w:rsidRDefault="00933185">
      <w:pPr>
        <w:pStyle w:val="BodyText"/>
      </w:pPr>
    </w:p>
    <w:p w14:paraId="0497B154" w14:textId="3BF85CC3" w:rsidR="00933185" w:rsidRDefault="00A367DE" w:rsidP="00A367DE">
      <w:pPr>
        <w:rPr>
          <w:b/>
          <w:sz w:val="24"/>
        </w:rPr>
      </w:pPr>
      <w:r>
        <w:rPr>
          <w:b/>
          <w:sz w:val="24"/>
        </w:rPr>
        <w:t xml:space="preserve">                                                               Figure</w:t>
      </w:r>
      <w:r>
        <w:rPr>
          <w:b/>
          <w:spacing w:val="-4"/>
          <w:sz w:val="24"/>
        </w:rPr>
        <w:t xml:space="preserve"> </w:t>
      </w:r>
      <w:r>
        <w:rPr>
          <w:b/>
          <w:sz w:val="24"/>
        </w:rPr>
        <w:t>4.</w:t>
      </w:r>
      <w:r w:rsidR="00C95A0C">
        <w:rPr>
          <w:b/>
          <w:sz w:val="24"/>
        </w:rPr>
        <w:t>3</w:t>
      </w:r>
      <w:r>
        <w:rPr>
          <w:b/>
          <w:sz w:val="24"/>
        </w:rPr>
        <w:t>.4:</w:t>
      </w:r>
      <w:r>
        <w:rPr>
          <w:b/>
          <w:spacing w:val="-4"/>
          <w:sz w:val="24"/>
        </w:rPr>
        <w:t xml:space="preserve"> </w:t>
      </w:r>
      <w:r>
        <w:rPr>
          <w:b/>
          <w:sz w:val="24"/>
        </w:rPr>
        <w:t xml:space="preserve">Activity </w:t>
      </w:r>
      <w:r>
        <w:rPr>
          <w:b/>
          <w:spacing w:val="-2"/>
          <w:sz w:val="24"/>
        </w:rPr>
        <w:t>Diagram</w:t>
      </w:r>
    </w:p>
    <w:p w14:paraId="4A7A926C" w14:textId="77777777" w:rsidR="00933185" w:rsidRDefault="00933185">
      <w:pPr>
        <w:rPr>
          <w:b/>
          <w:sz w:val="24"/>
        </w:rPr>
      </w:pPr>
    </w:p>
    <w:p w14:paraId="5B5007D5" w14:textId="77777777" w:rsidR="00E373A2" w:rsidRDefault="00E373A2">
      <w:pPr>
        <w:rPr>
          <w:b/>
          <w:sz w:val="24"/>
        </w:rPr>
      </w:pPr>
    </w:p>
    <w:p w14:paraId="61FD8F2E" w14:textId="77777777" w:rsidR="00C30F15" w:rsidRDefault="00C30F15" w:rsidP="00C30F15">
      <w:pPr>
        <w:pStyle w:val="BodyTextIndent"/>
        <w:tabs>
          <w:tab w:val="left" w:pos="615"/>
          <w:tab w:val="center" w:pos="4980"/>
        </w:tabs>
        <w:adjustRightInd w:val="0"/>
        <w:spacing w:before="240" w:after="0" w:line="360" w:lineRule="auto"/>
        <w:ind w:left="0"/>
        <w:jc w:val="both"/>
        <w:rPr>
          <w:sz w:val="24"/>
          <w:szCs w:val="24"/>
        </w:rPr>
      </w:pPr>
      <w:r>
        <w:rPr>
          <w:sz w:val="24"/>
          <w:szCs w:val="24"/>
        </w:rPr>
        <w:t xml:space="preserve">Activity diagrams are graphical representations of workflows of stepwise activities and </w:t>
      </w:r>
      <w:proofErr w:type="gramStart"/>
      <w:r>
        <w:rPr>
          <w:sz w:val="24"/>
          <w:szCs w:val="24"/>
        </w:rPr>
        <w:t>actions[</w:t>
      </w:r>
      <w:proofErr w:type="gramEnd"/>
      <w:r>
        <w:rPr>
          <w:sz w:val="24"/>
          <w:szCs w:val="24"/>
        </w:rPr>
        <w:t xml:space="preserve">1] with support for choice, iteration and concurrency. In the Unified Modeling Language, activity diagrams are intended to model both computational and organizational processes (i.e., workflows), as well as the data flows intersecting with the related activities.[2][3] Although activity diagrams primarily show the overall flow of control, they can also include elements showing the flow of data between activities through one or more data stores.[citation needed]Activity diagrams are graphical representations of workflows of stepwise activities and actions[1] with support for choice, iteration and concurrency. In the Unified Modeling Language, activity diagrams are intended to model both computational and organizational processes (i.e., workflows), as well as the data flows intersecting with the related activities.[2][3] Although activity diagrams primarily show the overall flow of control, they can also include elements showing the flow of data between activities through one or more data </w:t>
      </w:r>
      <w:proofErr w:type="gramStart"/>
      <w:r>
        <w:rPr>
          <w:sz w:val="24"/>
          <w:szCs w:val="24"/>
        </w:rPr>
        <w:t>stores.[</w:t>
      </w:r>
      <w:proofErr w:type="gramEnd"/>
      <w:r>
        <w:rPr>
          <w:sz w:val="24"/>
          <w:szCs w:val="24"/>
        </w:rPr>
        <w:t>citation needed]</w:t>
      </w:r>
    </w:p>
    <w:p w14:paraId="284964FA" w14:textId="1FDFA65A" w:rsidR="00E373A2" w:rsidRPr="00C30F15" w:rsidRDefault="00E373A2" w:rsidP="00C30F15">
      <w:pPr>
        <w:pStyle w:val="BodyTextIndent"/>
        <w:tabs>
          <w:tab w:val="left" w:pos="615"/>
          <w:tab w:val="center" w:pos="4980"/>
        </w:tabs>
        <w:adjustRightInd w:val="0"/>
        <w:spacing w:before="240" w:after="0" w:line="360" w:lineRule="auto"/>
        <w:ind w:left="0"/>
        <w:jc w:val="both"/>
        <w:rPr>
          <w:sz w:val="24"/>
          <w:szCs w:val="24"/>
        </w:rPr>
      </w:pPr>
      <w:r>
        <w:t xml:space="preserve">The Activity Diagram represents the workflow of the system from start to end. It shows the sequence of activities involved </w:t>
      </w:r>
      <w:r>
        <w:lastRenderedPageBreak/>
        <w:t>in the criminal identification process.</w:t>
      </w:r>
    </w:p>
    <w:p w14:paraId="22B38232" w14:textId="77777777" w:rsidR="00E373A2" w:rsidRDefault="00E373A2" w:rsidP="00C30F15">
      <w:pPr>
        <w:pStyle w:val="p1"/>
        <w:spacing w:before="240" w:beforeAutospacing="0" w:after="0" w:afterAutospacing="0" w:line="360" w:lineRule="auto"/>
        <w:ind w:right="533"/>
        <w:jc w:val="both"/>
      </w:pPr>
      <w:r>
        <w:t>The process starts with capturing or uploading an image, followed by face detection. The system then extracts facial features and compares them with the database.</w:t>
      </w:r>
    </w:p>
    <w:p w14:paraId="5B96748E" w14:textId="77777777" w:rsidR="00E373A2" w:rsidRDefault="00E373A2" w:rsidP="00C30F15">
      <w:pPr>
        <w:pStyle w:val="p1"/>
        <w:spacing w:before="240" w:beforeAutospacing="0" w:after="0" w:afterAutospacing="0" w:line="360" w:lineRule="auto"/>
        <w:ind w:right="533"/>
        <w:jc w:val="both"/>
      </w:pPr>
      <w:r>
        <w:t>A decision is made to check whether a match is found or not. If a match is found, the system displays the person’s details; otherwise, it shows the person as unknown.</w:t>
      </w:r>
    </w:p>
    <w:p w14:paraId="360254DC" w14:textId="77777777" w:rsidR="00E373A2" w:rsidRDefault="00E373A2" w:rsidP="00C30F15">
      <w:pPr>
        <w:pStyle w:val="p1"/>
        <w:spacing w:before="240" w:beforeAutospacing="0" w:after="0" w:afterAutospacing="0" w:line="360" w:lineRule="auto"/>
        <w:ind w:right="533"/>
        <w:jc w:val="both"/>
      </w:pPr>
      <w:r>
        <w:t>This diagram helps in understanding the overall process flow and decision-making steps within the system.</w:t>
      </w:r>
    </w:p>
    <w:p w14:paraId="239DD1E8" w14:textId="77777777" w:rsidR="00F32035" w:rsidRDefault="00F32035" w:rsidP="00C30F15">
      <w:pPr>
        <w:pStyle w:val="p1"/>
        <w:spacing w:before="240" w:beforeAutospacing="0" w:after="0" w:afterAutospacing="0" w:line="360" w:lineRule="auto"/>
        <w:ind w:right="533"/>
        <w:jc w:val="both"/>
      </w:pPr>
    </w:p>
    <w:p w14:paraId="4C3D2DBB" w14:textId="1852FE9E" w:rsidR="00F32035" w:rsidRDefault="00D33084" w:rsidP="00D33084">
      <w:pPr>
        <w:pStyle w:val="ListParagraph"/>
        <w:numPr>
          <w:ilvl w:val="2"/>
          <w:numId w:val="8"/>
        </w:numPr>
        <w:tabs>
          <w:tab w:val="left" w:pos="822"/>
        </w:tabs>
        <w:spacing w:before="65"/>
        <w:ind w:left="822" w:hanging="537"/>
        <w:jc w:val="left"/>
        <w:rPr>
          <w:b/>
          <w:sz w:val="24"/>
          <w:szCs w:val="24"/>
          <w:lang w:val="en-GB"/>
        </w:rPr>
      </w:pPr>
      <w:r>
        <w:rPr>
          <w:b/>
          <w:sz w:val="24"/>
          <w:szCs w:val="24"/>
        </w:rPr>
        <w:t>FLOWCHAT DIAGRAM</w:t>
      </w:r>
      <w:r>
        <w:rPr>
          <w:b/>
          <w:sz w:val="24"/>
          <w:szCs w:val="24"/>
          <w:lang w:val="en-GB"/>
        </w:rPr>
        <w:t>:</w:t>
      </w:r>
    </w:p>
    <w:p w14:paraId="621048F5" w14:textId="77777777" w:rsidR="00F32035" w:rsidRDefault="00F32035" w:rsidP="00D33084">
      <w:pPr>
        <w:pStyle w:val="NormalWeb"/>
        <w:shd w:val="clear" w:color="auto" w:fill="FFFFFF"/>
        <w:spacing w:before="240" w:after="210" w:line="360" w:lineRule="auto"/>
        <w:jc w:val="both"/>
        <w:textAlignment w:val="baseline"/>
        <w:rPr>
          <w:rFonts w:eastAsiaTheme="minorHAnsi"/>
        </w:rPr>
      </w:pPr>
      <w:r>
        <w:rPr>
          <w:rFonts w:eastAsiaTheme="minorHAnsi"/>
        </w:rPr>
        <w:t>A flowchart is a diagram depicting a process, a system or a computer algorithm. It is a diagrammatic representation of the solution to a given problem but, more importantly, it provides a breakdown of the essential steps to solving the problem</w:t>
      </w:r>
      <w:r>
        <w:rPr>
          <w:rFonts w:eastAsiaTheme="minorHAnsi"/>
          <w:lang w:val="en-GB"/>
        </w:rPr>
        <w:t xml:space="preserve">. </w:t>
      </w:r>
      <w:r>
        <w:rPr>
          <w:rFonts w:eastAsiaTheme="minorHAnsi"/>
        </w:rPr>
        <w:t xml:space="preserve">When designing and planning a process, flowcharts can help you identify its essential steps and simultaneously offer the bigger picture of the process. It </w:t>
      </w:r>
      <w:proofErr w:type="spellStart"/>
      <w:r>
        <w:rPr>
          <w:rFonts w:eastAsiaTheme="minorHAnsi"/>
        </w:rPr>
        <w:t>organises</w:t>
      </w:r>
      <w:proofErr w:type="spellEnd"/>
      <w:r>
        <w:rPr>
          <w:rFonts w:eastAsiaTheme="minorHAnsi"/>
        </w:rPr>
        <w:t xml:space="preserve"> the tasks in chronological order and </w:t>
      </w:r>
      <w:proofErr w:type="gramStart"/>
      <w:r>
        <w:rPr>
          <w:rFonts w:eastAsiaTheme="minorHAnsi"/>
        </w:rPr>
        <w:t>identify</w:t>
      </w:r>
      <w:proofErr w:type="gramEnd"/>
      <w:r>
        <w:rPr>
          <w:rFonts w:eastAsiaTheme="minorHAnsi"/>
        </w:rPr>
        <w:t xml:space="preserve"> them by type, e.g. process, decision, data, etc.</w:t>
      </w:r>
      <w:r>
        <w:rPr>
          <w:rFonts w:eastAsiaTheme="minorHAnsi"/>
          <w:lang w:val="en-GB"/>
        </w:rPr>
        <w:t xml:space="preserve"> </w:t>
      </w:r>
      <w:r>
        <w:rPr>
          <w:rFonts w:eastAsiaTheme="minorHAnsi"/>
        </w:rPr>
        <w:t>Each step is independent of implementation as the flowchart only describes what should happen at that step, what input is needed and what the output of the step is but it says nothing about how to implement the step.</w:t>
      </w:r>
    </w:p>
    <w:p w14:paraId="1EA1A499" w14:textId="2EE783ED" w:rsidR="004736DF" w:rsidRDefault="004736DF" w:rsidP="004736DF">
      <w:pPr>
        <w:pStyle w:val="NormalWeb"/>
        <w:shd w:val="clear" w:color="auto" w:fill="FFFFFF"/>
        <w:spacing w:before="240" w:after="210" w:line="360" w:lineRule="auto"/>
        <w:jc w:val="center"/>
        <w:textAlignment w:val="baseline"/>
        <w:rPr>
          <w:rFonts w:eastAsiaTheme="minorHAnsi"/>
        </w:rPr>
      </w:pPr>
      <w:r>
        <w:rPr>
          <w:b/>
          <w:noProof/>
          <w:lang w:bidi="te-IN"/>
        </w:rPr>
        <w:drawing>
          <wp:inline distT="0" distB="0" distL="0" distR="0" wp14:anchorId="02BCD5C5" wp14:editId="2161A2A9">
            <wp:extent cx="2349500" cy="26352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28">
                      <a:extLst>
                        <a:ext uri="{28A0092B-C50C-407E-A947-70E740481C1C}">
                          <a14:useLocalDpi xmlns:a14="http://schemas.microsoft.com/office/drawing/2010/main" val="0"/>
                        </a:ext>
                      </a:extLst>
                    </a:blip>
                    <a:stretch>
                      <a:fillRect/>
                    </a:stretch>
                  </pic:blipFill>
                  <pic:spPr>
                    <a:xfrm>
                      <a:off x="0" y="0"/>
                      <a:ext cx="2349500" cy="2635250"/>
                    </a:xfrm>
                    <a:prstGeom prst="rect">
                      <a:avLst/>
                    </a:prstGeom>
                  </pic:spPr>
                </pic:pic>
              </a:graphicData>
            </a:graphic>
          </wp:inline>
        </w:drawing>
      </w:r>
    </w:p>
    <w:p w14:paraId="49932514" w14:textId="7C73C70A" w:rsidR="004736DF" w:rsidRDefault="004736DF" w:rsidP="004736DF">
      <w:pPr>
        <w:rPr>
          <w:b/>
          <w:sz w:val="24"/>
        </w:rPr>
      </w:pPr>
      <w:r>
        <w:rPr>
          <w:b/>
          <w:sz w:val="24"/>
        </w:rPr>
        <w:t xml:space="preserve">                                                               Figure</w:t>
      </w:r>
      <w:r>
        <w:rPr>
          <w:b/>
          <w:spacing w:val="-4"/>
          <w:sz w:val="24"/>
        </w:rPr>
        <w:t xml:space="preserve"> </w:t>
      </w:r>
      <w:r>
        <w:rPr>
          <w:b/>
          <w:sz w:val="24"/>
        </w:rPr>
        <w:t>4.</w:t>
      </w:r>
      <w:r w:rsidR="00C95A0C">
        <w:rPr>
          <w:b/>
          <w:sz w:val="24"/>
        </w:rPr>
        <w:t>3</w:t>
      </w:r>
      <w:r>
        <w:rPr>
          <w:b/>
          <w:sz w:val="24"/>
        </w:rPr>
        <w:t>.5:</w:t>
      </w:r>
      <w:r>
        <w:rPr>
          <w:b/>
          <w:spacing w:val="-4"/>
          <w:sz w:val="24"/>
        </w:rPr>
        <w:t xml:space="preserve"> </w:t>
      </w:r>
      <w:proofErr w:type="gramStart"/>
      <w:r w:rsidR="00E147F3">
        <w:rPr>
          <w:b/>
          <w:sz w:val="24"/>
        </w:rPr>
        <w:t xml:space="preserve">Flowchart  </w:t>
      </w:r>
      <w:r>
        <w:rPr>
          <w:b/>
          <w:spacing w:val="-2"/>
          <w:sz w:val="24"/>
        </w:rPr>
        <w:t>Diagram</w:t>
      </w:r>
      <w:proofErr w:type="gramEnd"/>
    </w:p>
    <w:p w14:paraId="74250BA8" w14:textId="77777777" w:rsidR="00F32035" w:rsidRDefault="00F32035" w:rsidP="00C30F15">
      <w:pPr>
        <w:pStyle w:val="p1"/>
        <w:spacing w:before="240" w:beforeAutospacing="0" w:after="0" w:afterAutospacing="0" w:line="360" w:lineRule="auto"/>
        <w:ind w:right="533"/>
        <w:jc w:val="both"/>
      </w:pPr>
    </w:p>
    <w:p w14:paraId="5B2F9A7A" w14:textId="77777777" w:rsidR="0053240B" w:rsidRDefault="0053240B" w:rsidP="00C30F15">
      <w:pPr>
        <w:pStyle w:val="p1"/>
        <w:spacing w:before="240" w:beforeAutospacing="0" w:after="0" w:afterAutospacing="0" w:line="360" w:lineRule="auto"/>
        <w:ind w:right="533"/>
        <w:jc w:val="both"/>
      </w:pPr>
    </w:p>
    <w:p w14:paraId="37F340DC" w14:textId="77777777" w:rsidR="0053240B" w:rsidRDefault="0053240B" w:rsidP="00C30F15">
      <w:pPr>
        <w:pStyle w:val="p1"/>
        <w:spacing w:before="240" w:beforeAutospacing="0" w:after="0" w:afterAutospacing="0" w:line="360" w:lineRule="auto"/>
        <w:ind w:right="533"/>
        <w:jc w:val="both"/>
      </w:pPr>
    </w:p>
    <w:p w14:paraId="091879C9" w14:textId="77777777" w:rsidR="0053240B" w:rsidRDefault="0053240B" w:rsidP="00C30F15">
      <w:pPr>
        <w:pStyle w:val="p1"/>
        <w:spacing w:before="240" w:beforeAutospacing="0" w:after="0" w:afterAutospacing="0" w:line="360" w:lineRule="auto"/>
        <w:ind w:right="533"/>
        <w:jc w:val="both"/>
      </w:pPr>
    </w:p>
    <w:p w14:paraId="127E5DA2" w14:textId="77777777" w:rsidR="00E373A2" w:rsidRDefault="00E373A2">
      <w:pPr>
        <w:rPr>
          <w:b/>
          <w:sz w:val="24"/>
        </w:rPr>
        <w:sectPr w:rsidR="00E373A2">
          <w:pgSz w:w="11940" w:h="16860"/>
          <w:pgMar w:top="1280" w:right="425" w:bottom="620" w:left="708" w:header="0" w:footer="421" w:gutter="0"/>
          <w:cols w:space="720"/>
        </w:sectPr>
      </w:pPr>
    </w:p>
    <w:p w14:paraId="14DABDEF" w14:textId="77777777" w:rsidR="00933185" w:rsidRDefault="006758D1">
      <w:pPr>
        <w:pStyle w:val="Heading3"/>
        <w:numPr>
          <w:ilvl w:val="2"/>
          <w:numId w:val="8"/>
        </w:numPr>
        <w:tabs>
          <w:tab w:val="left" w:pos="841"/>
        </w:tabs>
        <w:spacing w:before="71"/>
        <w:ind w:left="841" w:hanging="556"/>
        <w:jc w:val="left"/>
        <w:rPr>
          <w:sz w:val="26"/>
        </w:rPr>
      </w:pPr>
      <w:r>
        <w:lastRenderedPageBreak/>
        <w:t>:</w:t>
      </w:r>
      <w:r>
        <w:rPr>
          <w:spacing w:val="-6"/>
        </w:rPr>
        <w:t xml:space="preserve"> </w:t>
      </w:r>
      <w:r>
        <w:t>SYSTEM</w:t>
      </w:r>
      <w:r>
        <w:rPr>
          <w:spacing w:val="-9"/>
        </w:rPr>
        <w:t xml:space="preserve"> </w:t>
      </w:r>
      <w:r>
        <w:rPr>
          <w:spacing w:val="-2"/>
        </w:rPr>
        <w:t>ARCHITECTURE</w:t>
      </w:r>
    </w:p>
    <w:p w14:paraId="26B54880" w14:textId="77777777" w:rsidR="00933185" w:rsidRDefault="00933185">
      <w:pPr>
        <w:pStyle w:val="BodyText"/>
        <w:rPr>
          <w:b/>
          <w:sz w:val="28"/>
        </w:rPr>
      </w:pPr>
    </w:p>
    <w:p w14:paraId="13AB25B4" w14:textId="42DECDD2" w:rsidR="00933185" w:rsidRDefault="006B102A" w:rsidP="006B102A">
      <w:pPr>
        <w:pStyle w:val="BodyText"/>
        <w:jc w:val="center"/>
        <w:rPr>
          <w:b/>
          <w:sz w:val="28"/>
        </w:rPr>
      </w:pPr>
      <w:r>
        <w:rPr>
          <w:b/>
          <w:noProof/>
          <w:sz w:val="44"/>
          <w:lang w:bidi="te-IN"/>
        </w:rPr>
        <w:drawing>
          <wp:inline distT="0" distB="0" distL="0" distR="0" wp14:anchorId="65B2602B" wp14:editId="586B2E5F">
            <wp:extent cx="5175115" cy="3929380"/>
            <wp:effectExtent l="0" t="0" r="698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png"/>
                    <pic:cNvPicPr/>
                  </pic:nvPicPr>
                  <pic:blipFill>
                    <a:blip r:embed="rId29">
                      <a:extLst>
                        <a:ext uri="{28A0092B-C50C-407E-A947-70E740481C1C}">
                          <a14:useLocalDpi xmlns:a14="http://schemas.microsoft.com/office/drawing/2010/main" val="0"/>
                        </a:ext>
                      </a:extLst>
                    </a:blip>
                    <a:stretch>
                      <a:fillRect/>
                    </a:stretch>
                  </pic:blipFill>
                  <pic:spPr>
                    <a:xfrm>
                      <a:off x="0" y="0"/>
                      <a:ext cx="5202507" cy="3950178"/>
                    </a:xfrm>
                    <a:prstGeom prst="rect">
                      <a:avLst/>
                    </a:prstGeom>
                  </pic:spPr>
                </pic:pic>
              </a:graphicData>
            </a:graphic>
          </wp:inline>
        </w:drawing>
      </w:r>
    </w:p>
    <w:p w14:paraId="27D21DA5" w14:textId="77777777" w:rsidR="00933185" w:rsidRDefault="00933185">
      <w:pPr>
        <w:pStyle w:val="BodyText"/>
        <w:spacing w:before="98"/>
        <w:rPr>
          <w:b/>
          <w:sz w:val="28"/>
        </w:rPr>
      </w:pPr>
    </w:p>
    <w:p w14:paraId="42C7FFB5" w14:textId="3E3A5B37" w:rsidR="00933185" w:rsidRDefault="006758D1">
      <w:pPr>
        <w:pStyle w:val="Heading5"/>
        <w:ind w:left="2845"/>
      </w:pPr>
      <w:r>
        <w:t>Figure</w:t>
      </w:r>
      <w:r>
        <w:rPr>
          <w:spacing w:val="-4"/>
        </w:rPr>
        <w:t xml:space="preserve"> </w:t>
      </w:r>
      <w:r>
        <w:t>4.</w:t>
      </w:r>
      <w:r w:rsidR="00C95A0C">
        <w:t>3</w:t>
      </w:r>
      <w:r>
        <w:t>.5:</w:t>
      </w:r>
      <w:r>
        <w:rPr>
          <w:spacing w:val="-5"/>
        </w:rPr>
        <w:t xml:space="preserve"> </w:t>
      </w:r>
      <w:r>
        <w:t xml:space="preserve">System </w:t>
      </w:r>
      <w:r w:rsidR="00E147F3">
        <w:rPr>
          <w:spacing w:val="-2"/>
        </w:rPr>
        <w:t>A</w:t>
      </w:r>
      <w:r>
        <w:rPr>
          <w:spacing w:val="-2"/>
        </w:rPr>
        <w:t>rchitecture</w:t>
      </w:r>
    </w:p>
    <w:p w14:paraId="0DA9A883" w14:textId="77777777" w:rsidR="00933185" w:rsidRDefault="00933185">
      <w:pPr>
        <w:pStyle w:val="BodyText"/>
        <w:rPr>
          <w:b/>
        </w:rPr>
      </w:pPr>
    </w:p>
    <w:p w14:paraId="712C6CFD" w14:textId="77777777" w:rsidR="007D76BF" w:rsidRDefault="007D76BF">
      <w:pPr>
        <w:pStyle w:val="BodyText"/>
        <w:rPr>
          <w:b/>
        </w:rPr>
      </w:pPr>
    </w:p>
    <w:p w14:paraId="40B25054" w14:textId="77777777" w:rsidR="00933185" w:rsidRDefault="00933185">
      <w:pPr>
        <w:pStyle w:val="BodyText"/>
        <w:spacing w:before="12"/>
        <w:rPr>
          <w:b/>
        </w:rPr>
      </w:pPr>
    </w:p>
    <w:p w14:paraId="24F002CA" w14:textId="6DEC8F79" w:rsidR="007D76BF" w:rsidRPr="007D76BF" w:rsidRDefault="007D76BF" w:rsidP="007D76BF">
      <w:pPr>
        <w:pStyle w:val="BodyText"/>
        <w:spacing w:line="360" w:lineRule="auto"/>
        <w:ind w:left="144" w:right="134"/>
        <w:jc w:val="both"/>
        <w:rPr>
          <w:lang w:val="en-IN"/>
        </w:rPr>
      </w:pPr>
      <w:r w:rsidRPr="007D76BF">
        <w:rPr>
          <w:lang w:val="en-IN"/>
        </w:rPr>
        <w:t>The System Architecture represents the overall structure and working of the Logo Detection and Brand Recognition System. The system begins with image input captured from a camera or uploaded by the user. The input is processed using OpenCV and image processing techniques to detect logos present in the image or video stream. The detected logo regions are then passed to a deep learning model for feature extraction.</w:t>
      </w:r>
    </w:p>
    <w:p w14:paraId="11351BDA" w14:textId="17589839" w:rsidR="00933185" w:rsidRPr="007D76BF" w:rsidRDefault="007D76BF" w:rsidP="007D76BF">
      <w:pPr>
        <w:pStyle w:val="BodyText"/>
        <w:spacing w:line="360" w:lineRule="auto"/>
        <w:ind w:left="144" w:right="134"/>
        <w:jc w:val="both"/>
        <w:rPr>
          <w:lang w:val="en-IN"/>
        </w:rPr>
      </w:pPr>
      <w:r w:rsidRPr="007D76BF">
        <w:rPr>
          <w:lang w:val="en-IN"/>
        </w:rPr>
        <w:t>The extracted features are compared with the data stored in the logo database to identify and classify the corresponding brand. The results are then displayed through a user interface, allowing users to view the detected logos along with their brand names. The architecture is designed to be modular and scalable, ensuring efficient performance and easy integration with real-time applications such as brand monitoring, digital marketing analysis, and visual surveillance systems.</w:t>
      </w:r>
    </w:p>
    <w:p w14:paraId="3D7A2BA6" w14:textId="77777777" w:rsidR="00E373A2" w:rsidRDefault="00E373A2" w:rsidP="00A367DE">
      <w:pPr>
        <w:pStyle w:val="BodyText"/>
        <w:spacing w:line="360" w:lineRule="auto"/>
        <w:ind w:left="144" w:right="134"/>
        <w:jc w:val="both"/>
      </w:pPr>
    </w:p>
    <w:p w14:paraId="12E954A7" w14:textId="77777777" w:rsidR="00E373A2" w:rsidRDefault="00E373A2" w:rsidP="00A367DE">
      <w:pPr>
        <w:pStyle w:val="BodyText"/>
        <w:spacing w:line="360" w:lineRule="auto"/>
        <w:ind w:left="144" w:right="134"/>
        <w:jc w:val="both"/>
      </w:pPr>
    </w:p>
    <w:p w14:paraId="1C6139E0" w14:textId="77777777" w:rsidR="00E373A2" w:rsidRDefault="00E373A2" w:rsidP="00A367DE">
      <w:pPr>
        <w:pStyle w:val="BodyText"/>
        <w:spacing w:line="360" w:lineRule="auto"/>
        <w:ind w:left="144" w:right="134"/>
        <w:jc w:val="both"/>
        <w:sectPr w:rsidR="00E373A2">
          <w:pgSz w:w="11940" w:h="16860"/>
          <w:pgMar w:top="1280" w:right="425" w:bottom="620" w:left="708" w:header="0" w:footer="421" w:gutter="0"/>
          <w:cols w:space="720"/>
        </w:sectPr>
      </w:pPr>
    </w:p>
    <w:p w14:paraId="58F60A7C" w14:textId="77777777" w:rsidR="00933185" w:rsidRDefault="006758D1">
      <w:pPr>
        <w:pStyle w:val="Heading3"/>
        <w:numPr>
          <w:ilvl w:val="1"/>
          <w:numId w:val="8"/>
        </w:numPr>
        <w:tabs>
          <w:tab w:val="left" w:pos="844"/>
        </w:tabs>
        <w:spacing w:before="69"/>
        <w:ind w:left="844" w:hanging="419"/>
        <w:jc w:val="left"/>
      </w:pPr>
      <w:r>
        <w:rPr>
          <w:spacing w:val="-2"/>
        </w:rPr>
        <w:lastRenderedPageBreak/>
        <w:t>TESTINGS</w:t>
      </w:r>
    </w:p>
    <w:p w14:paraId="71FD1527" w14:textId="77777777" w:rsidR="00933185" w:rsidRDefault="00933185">
      <w:pPr>
        <w:pStyle w:val="BodyText"/>
        <w:spacing w:before="172"/>
        <w:rPr>
          <w:b/>
          <w:sz w:val="28"/>
        </w:rPr>
      </w:pPr>
    </w:p>
    <w:p w14:paraId="15217EC5" w14:textId="77777777" w:rsidR="00933185" w:rsidRDefault="006758D1">
      <w:pPr>
        <w:pStyle w:val="Heading5"/>
        <w:numPr>
          <w:ilvl w:val="2"/>
          <w:numId w:val="8"/>
        </w:numPr>
        <w:tabs>
          <w:tab w:val="left" w:pos="822"/>
        </w:tabs>
        <w:ind w:left="822" w:hanging="537"/>
        <w:jc w:val="left"/>
      </w:pPr>
      <w:r>
        <w:t>:</w:t>
      </w:r>
      <w:r>
        <w:rPr>
          <w:spacing w:val="-6"/>
        </w:rPr>
        <w:t xml:space="preserve"> </w:t>
      </w:r>
      <w:r>
        <w:t>Unit</w:t>
      </w:r>
      <w:r>
        <w:rPr>
          <w:spacing w:val="-1"/>
        </w:rPr>
        <w:t xml:space="preserve"> </w:t>
      </w:r>
      <w:r>
        <w:rPr>
          <w:spacing w:val="-2"/>
        </w:rPr>
        <w:t>testing</w:t>
      </w:r>
    </w:p>
    <w:p w14:paraId="4108F9F3" w14:textId="77777777" w:rsidR="00933185" w:rsidRDefault="00933185" w:rsidP="00E373A2">
      <w:pPr>
        <w:pStyle w:val="BodyText"/>
        <w:tabs>
          <w:tab w:val="left" w:pos="1103"/>
        </w:tabs>
        <w:spacing w:before="2"/>
        <w:rPr>
          <w:b/>
        </w:rPr>
      </w:pPr>
    </w:p>
    <w:p w14:paraId="236C6E00" w14:textId="2B6FB9FC" w:rsidR="00C31386" w:rsidRPr="00C31386" w:rsidRDefault="00C31386" w:rsidP="00C31386">
      <w:pPr>
        <w:pStyle w:val="BodyText"/>
        <w:spacing w:line="360" w:lineRule="auto"/>
        <w:ind w:left="485" w:right="538"/>
        <w:jc w:val="both"/>
        <w:rPr>
          <w:lang w:val="en-IN"/>
        </w:rPr>
      </w:pPr>
      <w:r w:rsidRPr="00C31386">
        <w:rPr>
          <w:lang w:val="en-IN"/>
        </w:rPr>
        <w:t>Unit testing involves testing individual components or modules of the system separately to ensure that each part works correctly. In the Logo Detection and Brand Recognition System, unit testing is performed on different modules such as image input, logo detection, feature extraction, and database operations. For example, the logo detection module is tested using sample images to verify whether logos are detected accurately under different conditions.</w:t>
      </w:r>
    </w:p>
    <w:p w14:paraId="11C4A9EE" w14:textId="1D536F0D" w:rsidR="00C31386" w:rsidRPr="00C31386" w:rsidRDefault="00C31386" w:rsidP="00C31386">
      <w:pPr>
        <w:pStyle w:val="BodyText"/>
        <w:spacing w:line="360" w:lineRule="auto"/>
        <w:ind w:left="485" w:right="538"/>
        <w:jc w:val="both"/>
        <w:rPr>
          <w:lang w:val="en-IN"/>
        </w:rPr>
      </w:pPr>
      <w:r w:rsidRPr="00C31386">
        <w:rPr>
          <w:lang w:val="en-IN"/>
        </w:rPr>
        <w:t>Similarly, the feature extraction module is tested to ensure that it correctly extracts meaningful features from detected logos. Database operations such as storing and retrieving logo information are also tested independently. Unit testing helps in identifying errors at an early stage and ensures that each module performs as expected before integration</w:t>
      </w:r>
      <w:r>
        <w:rPr>
          <w:b/>
          <w:bCs/>
          <w:lang w:val="en-IN"/>
        </w:rPr>
        <w:t>.</w:t>
      </w:r>
    </w:p>
    <w:p w14:paraId="7C668106" w14:textId="40B7BE37" w:rsidR="00933185" w:rsidRDefault="00933185" w:rsidP="00C31386">
      <w:pPr>
        <w:pStyle w:val="BodyText"/>
        <w:spacing w:line="360" w:lineRule="auto"/>
        <w:ind w:left="485" w:right="538"/>
        <w:jc w:val="both"/>
      </w:pPr>
    </w:p>
    <w:p w14:paraId="0370BE97" w14:textId="77777777" w:rsidR="00933185" w:rsidRDefault="00933185">
      <w:pPr>
        <w:pStyle w:val="BodyText"/>
        <w:spacing w:before="142"/>
      </w:pPr>
    </w:p>
    <w:p w14:paraId="174C60A1" w14:textId="77777777" w:rsidR="00933185" w:rsidRDefault="006758D1">
      <w:pPr>
        <w:pStyle w:val="Heading5"/>
        <w:numPr>
          <w:ilvl w:val="2"/>
          <w:numId w:val="8"/>
        </w:numPr>
        <w:tabs>
          <w:tab w:val="left" w:pos="822"/>
        </w:tabs>
        <w:ind w:left="822" w:hanging="537"/>
        <w:jc w:val="left"/>
      </w:pPr>
      <w:r>
        <w:t>:</w:t>
      </w:r>
      <w:r>
        <w:rPr>
          <w:spacing w:val="-6"/>
        </w:rPr>
        <w:t xml:space="preserve"> </w:t>
      </w:r>
      <w:r>
        <w:t>Integration</w:t>
      </w:r>
      <w:r>
        <w:rPr>
          <w:spacing w:val="-3"/>
        </w:rPr>
        <w:t xml:space="preserve"> </w:t>
      </w:r>
      <w:r>
        <w:rPr>
          <w:spacing w:val="-2"/>
        </w:rPr>
        <w:t>testing</w:t>
      </w:r>
    </w:p>
    <w:p w14:paraId="6823B5AF" w14:textId="77777777" w:rsidR="00933185" w:rsidRDefault="00933185">
      <w:pPr>
        <w:pStyle w:val="BodyText"/>
        <w:spacing w:before="5"/>
        <w:rPr>
          <w:b/>
        </w:rPr>
      </w:pPr>
    </w:p>
    <w:p w14:paraId="186E25CD" w14:textId="77777777" w:rsidR="00C31386" w:rsidRPr="00C31386" w:rsidRDefault="00C31386" w:rsidP="00C31386">
      <w:pPr>
        <w:pStyle w:val="BodyText"/>
        <w:spacing w:line="360" w:lineRule="auto"/>
        <w:ind w:left="485" w:right="529"/>
        <w:jc w:val="both"/>
        <w:rPr>
          <w:lang w:val="en-IN"/>
        </w:rPr>
      </w:pPr>
      <w:r w:rsidRPr="00C31386">
        <w:rPr>
          <w:lang w:val="en-IN"/>
        </w:rPr>
        <w:t>Integration testing is used to verify that different modules of the system work together correctly. In this system, integration testing is performed by combining modules such as image input, logo detection, feature extraction, and database matching. The system is tested to ensure smooth data flow between these components.</w:t>
      </w:r>
    </w:p>
    <w:p w14:paraId="54ACE8B6" w14:textId="77777777" w:rsidR="00C31386" w:rsidRPr="00C31386" w:rsidRDefault="00C31386" w:rsidP="00C31386">
      <w:pPr>
        <w:pStyle w:val="BodyText"/>
        <w:spacing w:line="360" w:lineRule="auto"/>
        <w:ind w:left="485" w:right="529"/>
        <w:jc w:val="both"/>
        <w:rPr>
          <w:lang w:val="en-IN"/>
        </w:rPr>
      </w:pPr>
      <w:r w:rsidRPr="00C31386">
        <w:rPr>
          <w:lang w:val="en-IN"/>
        </w:rPr>
        <w:t>For example, after capturing or uploading an image, the system should correctly pass it to the logo detection module, then to the feature extraction module, and finally to the database for comparison and classification. This testing helps identify issues such as data mismatches, communication errors, or delays between modules. It ensures that the entire system functions properly as a complete unit</w:t>
      </w:r>
    </w:p>
    <w:p w14:paraId="7656B84A" w14:textId="37998ACA" w:rsidR="00E373A2" w:rsidRDefault="00E373A2" w:rsidP="00C1020F">
      <w:pPr>
        <w:pStyle w:val="BodyText"/>
        <w:spacing w:line="360" w:lineRule="auto"/>
        <w:ind w:left="485" w:right="529"/>
        <w:jc w:val="both"/>
      </w:pPr>
      <w:r>
        <w:t>.</w:t>
      </w:r>
    </w:p>
    <w:p w14:paraId="77E8EC16" w14:textId="77777777" w:rsidR="00E373A2" w:rsidRDefault="00E373A2" w:rsidP="00E373A2">
      <w:pPr>
        <w:pStyle w:val="BodyText"/>
        <w:spacing w:line="360" w:lineRule="auto"/>
        <w:ind w:right="529"/>
        <w:jc w:val="both"/>
      </w:pPr>
    </w:p>
    <w:p w14:paraId="3DB5F5EA" w14:textId="77777777" w:rsidR="00C1020F" w:rsidRDefault="00E373A2" w:rsidP="00C1020F">
      <w:pPr>
        <w:pStyle w:val="BodyText"/>
        <w:spacing w:line="360" w:lineRule="auto"/>
        <w:ind w:left="288"/>
        <w:jc w:val="both"/>
        <w:rPr>
          <w:b/>
          <w:bCs/>
        </w:rPr>
      </w:pPr>
      <w:r>
        <w:t xml:space="preserve"> </w:t>
      </w:r>
      <w:proofErr w:type="gramStart"/>
      <w:r w:rsidRPr="00E373A2">
        <w:rPr>
          <w:b/>
          <w:bCs/>
        </w:rPr>
        <w:t xml:space="preserve">4.3.3 </w:t>
      </w:r>
      <w:r>
        <w:rPr>
          <w:b/>
          <w:bCs/>
        </w:rPr>
        <w:t xml:space="preserve"> </w:t>
      </w:r>
      <w:r w:rsidRPr="00E373A2">
        <w:rPr>
          <w:b/>
          <w:bCs/>
        </w:rPr>
        <w:t>:</w:t>
      </w:r>
      <w:proofErr w:type="gramEnd"/>
      <w:r w:rsidRPr="00E373A2">
        <w:rPr>
          <w:b/>
          <w:bCs/>
        </w:rPr>
        <w:t xml:space="preserve"> System Testing   </w:t>
      </w:r>
    </w:p>
    <w:p w14:paraId="08A7D778" w14:textId="77777777" w:rsidR="00C1020F" w:rsidRDefault="00C1020F" w:rsidP="00C1020F">
      <w:pPr>
        <w:pStyle w:val="BodyText"/>
        <w:spacing w:line="360" w:lineRule="auto"/>
        <w:ind w:left="288"/>
        <w:jc w:val="both"/>
        <w:rPr>
          <w:b/>
          <w:bCs/>
        </w:rPr>
      </w:pPr>
      <w:r>
        <w:rPr>
          <w:b/>
          <w:bCs/>
        </w:rPr>
        <w:t xml:space="preserve"> </w:t>
      </w:r>
    </w:p>
    <w:p w14:paraId="33A97DF6" w14:textId="77777777" w:rsidR="00C31386" w:rsidRPr="00C31386" w:rsidRDefault="00C31386" w:rsidP="00C31386">
      <w:pPr>
        <w:pStyle w:val="BodyText"/>
        <w:spacing w:line="360" w:lineRule="auto"/>
        <w:ind w:left="490" w:right="533"/>
        <w:jc w:val="both"/>
        <w:rPr>
          <w:lang w:val="en-IN"/>
        </w:rPr>
      </w:pPr>
      <w:r w:rsidRPr="00C31386">
        <w:rPr>
          <w:lang w:val="en-IN"/>
        </w:rPr>
        <w:t>System testing involves testing the complete system as a whole to verify that it meets the specified requirements. The Logo Detection and Brand Recognition System is tested using various images and real-time video streams to ensure accurate logo detection and classification.</w:t>
      </w:r>
    </w:p>
    <w:p w14:paraId="2A01D8AF" w14:textId="26429A3C" w:rsidR="00E373A2" w:rsidRPr="00C31386" w:rsidRDefault="00C31386" w:rsidP="00C31386">
      <w:pPr>
        <w:pStyle w:val="BodyText"/>
        <w:spacing w:line="360" w:lineRule="auto"/>
        <w:ind w:left="490" w:right="533"/>
        <w:jc w:val="both"/>
        <w:rPr>
          <w:lang w:val="en-IN"/>
        </w:rPr>
        <w:sectPr w:rsidR="00E373A2" w:rsidRPr="00C31386">
          <w:pgSz w:w="11940" w:h="16860"/>
          <w:pgMar w:top="1260" w:right="425" w:bottom="620" w:left="708" w:header="0" w:footer="421" w:gutter="0"/>
          <w:cols w:space="720"/>
        </w:sectPr>
      </w:pPr>
      <w:r w:rsidRPr="00C31386">
        <w:rPr>
          <w:lang w:val="en-IN"/>
        </w:rPr>
        <w:t>The system is evaluated based on performance, speed, accuracy, and reliability under different conditions such as varying lighting, backgrounds, and image quality. This testing ensures that all components work together efficiently and the system performs effectively in real-world scenarios</w:t>
      </w:r>
      <w:r>
        <w:rPr>
          <w:lang w:val="en-IN"/>
        </w:rPr>
        <w:t>.</w:t>
      </w:r>
      <w:r w:rsidR="00E373A2" w:rsidRPr="00E373A2">
        <w:rPr>
          <w:b/>
          <w:bCs/>
        </w:rPr>
        <w:t xml:space="preserve"> </w:t>
      </w:r>
    </w:p>
    <w:p w14:paraId="23E26CFF" w14:textId="77777777" w:rsidR="00933185" w:rsidRDefault="00933185">
      <w:pPr>
        <w:pStyle w:val="BodyText"/>
        <w:spacing w:before="139"/>
        <w:rPr>
          <w:b/>
        </w:rPr>
      </w:pPr>
    </w:p>
    <w:p w14:paraId="407C27B0" w14:textId="77777777" w:rsidR="00933185" w:rsidRDefault="006758D1">
      <w:pPr>
        <w:pStyle w:val="Heading3"/>
        <w:tabs>
          <w:tab w:val="left" w:pos="5230"/>
        </w:tabs>
        <w:spacing w:before="69"/>
        <w:ind w:left="3279" w:firstLineChars="350" w:firstLine="984"/>
      </w:pPr>
      <w:r>
        <w:t>CHAPTER</w:t>
      </w:r>
      <w:r>
        <w:rPr>
          <w:spacing w:val="-5"/>
        </w:rPr>
        <w:t xml:space="preserve"> </w:t>
      </w:r>
      <w:r>
        <w:t>5</w:t>
      </w:r>
      <w:r>
        <w:rPr>
          <w:spacing w:val="-3"/>
        </w:rPr>
        <w:t xml:space="preserve"> </w:t>
      </w:r>
    </w:p>
    <w:p w14:paraId="760B557D" w14:textId="77777777" w:rsidR="00933185" w:rsidRDefault="006758D1">
      <w:pPr>
        <w:pStyle w:val="Heading3"/>
        <w:tabs>
          <w:tab w:val="left" w:pos="5230"/>
        </w:tabs>
        <w:spacing w:before="69"/>
        <w:ind w:firstLineChars="1550" w:firstLine="4295"/>
      </w:pPr>
      <w:r>
        <w:rPr>
          <w:spacing w:val="-4"/>
        </w:rPr>
        <w:t>CODE</w:t>
      </w:r>
    </w:p>
    <w:p w14:paraId="2BDB9259" w14:textId="77777777" w:rsidR="00933185" w:rsidRDefault="00933185">
      <w:pPr>
        <w:pStyle w:val="BodyText"/>
        <w:rPr>
          <w:b/>
          <w:sz w:val="28"/>
        </w:rPr>
      </w:pPr>
    </w:p>
    <w:p w14:paraId="218A3694" w14:textId="77777777" w:rsidR="00933185" w:rsidRDefault="00933185">
      <w:pPr>
        <w:pStyle w:val="BodyText"/>
        <w:spacing w:before="2"/>
        <w:rPr>
          <w:b/>
          <w:sz w:val="28"/>
        </w:rPr>
      </w:pPr>
    </w:p>
    <w:p w14:paraId="44005746" w14:textId="77777777" w:rsidR="00C31386" w:rsidRPr="00C31386" w:rsidRDefault="00C31386" w:rsidP="00C31386">
      <w:pPr>
        <w:rPr>
          <w:bCs/>
          <w:sz w:val="28"/>
        </w:rPr>
      </w:pPr>
      <w:r w:rsidRPr="00C31386">
        <w:rPr>
          <w:bCs/>
          <w:sz w:val="28"/>
        </w:rPr>
        <w:t xml:space="preserve">import </w:t>
      </w:r>
      <w:proofErr w:type="spellStart"/>
      <w:r w:rsidRPr="00C31386">
        <w:rPr>
          <w:bCs/>
          <w:sz w:val="28"/>
        </w:rPr>
        <w:t>customtkinter</w:t>
      </w:r>
      <w:proofErr w:type="spellEnd"/>
      <w:r w:rsidRPr="00C31386">
        <w:rPr>
          <w:bCs/>
          <w:sz w:val="28"/>
        </w:rPr>
        <w:t xml:space="preserve"> as </w:t>
      </w:r>
      <w:proofErr w:type="spellStart"/>
      <w:r w:rsidRPr="00C31386">
        <w:rPr>
          <w:bCs/>
          <w:sz w:val="28"/>
        </w:rPr>
        <w:t>ctk</w:t>
      </w:r>
      <w:proofErr w:type="spellEnd"/>
    </w:p>
    <w:p w14:paraId="5C20F2DE" w14:textId="77777777" w:rsidR="00C31386" w:rsidRPr="00C31386" w:rsidRDefault="00C31386" w:rsidP="00C31386">
      <w:pPr>
        <w:rPr>
          <w:bCs/>
          <w:sz w:val="28"/>
        </w:rPr>
      </w:pPr>
      <w:r w:rsidRPr="00C31386">
        <w:rPr>
          <w:bCs/>
          <w:sz w:val="28"/>
        </w:rPr>
        <w:t xml:space="preserve">import </w:t>
      </w:r>
      <w:proofErr w:type="spellStart"/>
      <w:r w:rsidRPr="00C31386">
        <w:rPr>
          <w:bCs/>
          <w:sz w:val="28"/>
        </w:rPr>
        <w:t>tkinter</w:t>
      </w:r>
      <w:proofErr w:type="spellEnd"/>
      <w:r w:rsidRPr="00C31386">
        <w:rPr>
          <w:bCs/>
          <w:sz w:val="28"/>
        </w:rPr>
        <w:t xml:space="preserve"> as </w:t>
      </w:r>
      <w:proofErr w:type="spellStart"/>
      <w:r w:rsidRPr="00C31386">
        <w:rPr>
          <w:bCs/>
          <w:sz w:val="28"/>
        </w:rPr>
        <w:t>tk</w:t>
      </w:r>
      <w:proofErr w:type="spellEnd"/>
    </w:p>
    <w:p w14:paraId="771211B3" w14:textId="77777777" w:rsidR="00C31386" w:rsidRPr="00C31386" w:rsidRDefault="00C31386" w:rsidP="00C31386">
      <w:pPr>
        <w:rPr>
          <w:bCs/>
          <w:sz w:val="28"/>
        </w:rPr>
      </w:pPr>
      <w:r w:rsidRPr="00C31386">
        <w:rPr>
          <w:bCs/>
          <w:sz w:val="28"/>
        </w:rPr>
        <w:t xml:space="preserve">from </w:t>
      </w:r>
      <w:proofErr w:type="spellStart"/>
      <w:r w:rsidRPr="00C31386">
        <w:rPr>
          <w:bCs/>
          <w:sz w:val="28"/>
        </w:rPr>
        <w:t>tkinter</w:t>
      </w:r>
      <w:proofErr w:type="spellEnd"/>
      <w:r w:rsidRPr="00C31386">
        <w:rPr>
          <w:bCs/>
          <w:sz w:val="28"/>
        </w:rPr>
        <w:t xml:space="preserve"> import </w:t>
      </w:r>
      <w:proofErr w:type="spellStart"/>
      <w:r w:rsidRPr="00C31386">
        <w:rPr>
          <w:bCs/>
          <w:sz w:val="28"/>
        </w:rPr>
        <w:t>filedialog</w:t>
      </w:r>
      <w:proofErr w:type="spellEnd"/>
      <w:r w:rsidRPr="00C31386">
        <w:rPr>
          <w:bCs/>
          <w:sz w:val="28"/>
        </w:rPr>
        <w:t xml:space="preserve">, </w:t>
      </w:r>
      <w:proofErr w:type="spellStart"/>
      <w:r w:rsidRPr="00C31386">
        <w:rPr>
          <w:bCs/>
          <w:sz w:val="28"/>
        </w:rPr>
        <w:t>messagebox</w:t>
      </w:r>
      <w:proofErr w:type="spellEnd"/>
    </w:p>
    <w:p w14:paraId="0B3E052E" w14:textId="77777777" w:rsidR="00C31386" w:rsidRPr="00C31386" w:rsidRDefault="00C31386" w:rsidP="00C31386">
      <w:pPr>
        <w:rPr>
          <w:bCs/>
          <w:sz w:val="28"/>
        </w:rPr>
      </w:pPr>
      <w:r w:rsidRPr="00C31386">
        <w:rPr>
          <w:bCs/>
          <w:sz w:val="28"/>
        </w:rPr>
        <w:t>import sqlite3</w:t>
      </w:r>
    </w:p>
    <w:p w14:paraId="655960A5" w14:textId="77777777" w:rsidR="00C31386" w:rsidRPr="00C31386" w:rsidRDefault="00C31386" w:rsidP="00C31386">
      <w:pPr>
        <w:rPr>
          <w:bCs/>
          <w:sz w:val="28"/>
        </w:rPr>
      </w:pPr>
      <w:r w:rsidRPr="00C31386">
        <w:rPr>
          <w:bCs/>
          <w:sz w:val="28"/>
        </w:rPr>
        <w:t xml:space="preserve">from PIL import Image, </w:t>
      </w:r>
      <w:proofErr w:type="spellStart"/>
      <w:r w:rsidRPr="00C31386">
        <w:rPr>
          <w:bCs/>
          <w:sz w:val="28"/>
        </w:rPr>
        <w:t>ImageTk</w:t>
      </w:r>
      <w:proofErr w:type="spellEnd"/>
    </w:p>
    <w:p w14:paraId="30DD76DB" w14:textId="77777777" w:rsidR="00C31386" w:rsidRPr="00C31386" w:rsidRDefault="00C31386" w:rsidP="00C31386">
      <w:pPr>
        <w:rPr>
          <w:bCs/>
          <w:sz w:val="28"/>
        </w:rPr>
      </w:pPr>
      <w:r w:rsidRPr="00C31386">
        <w:rPr>
          <w:bCs/>
          <w:sz w:val="28"/>
        </w:rPr>
        <w:t>import cv2</w:t>
      </w:r>
    </w:p>
    <w:p w14:paraId="3B256C07" w14:textId="77777777" w:rsidR="00C31386" w:rsidRPr="00C31386" w:rsidRDefault="00C31386" w:rsidP="00C31386">
      <w:pPr>
        <w:rPr>
          <w:bCs/>
          <w:sz w:val="28"/>
        </w:rPr>
      </w:pPr>
      <w:r w:rsidRPr="00C31386">
        <w:rPr>
          <w:bCs/>
          <w:sz w:val="28"/>
        </w:rPr>
        <w:t xml:space="preserve">import </w:t>
      </w:r>
      <w:proofErr w:type="spellStart"/>
      <w:r w:rsidRPr="00C31386">
        <w:rPr>
          <w:bCs/>
          <w:sz w:val="28"/>
        </w:rPr>
        <w:t>numpy</w:t>
      </w:r>
      <w:proofErr w:type="spellEnd"/>
      <w:r w:rsidRPr="00C31386">
        <w:rPr>
          <w:bCs/>
          <w:sz w:val="28"/>
        </w:rPr>
        <w:t xml:space="preserve"> as np</w:t>
      </w:r>
    </w:p>
    <w:p w14:paraId="25AE126D" w14:textId="77777777" w:rsidR="00C31386" w:rsidRPr="00C31386" w:rsidRDefault="00C31386" w:rsidP="00C31386">
      <w:pPr>
        <w:rPr>
          <w:bCs/>
          <w:sz w:val="28"/>
        </w:rPr>
      </w:pPr>
      <w:r w:rsidRPr="00C31386">
        <w:rPr>
          <w:bCs/>
          <w:sz w:val="28"/>
        </w:rPr>
        <w:t xml:space="preserve">from </w:t>
      </w:r>
      <w:proofErr w:type="spellStart"/>
      <w:r w:rsidRPr="00C31386">
        <w:rPr>
          <w:bCs/>
          <w:sz w:val="28"/>
        </w:rPr>
        <w:t>roboflow</w:t>
      </w:r>
      <w:proofErr w:type="spellEnd"/>
      <w:r w:rsidRPr="00C31386">
        <w:rPr>
          <w:bCs/>
          <w:sz w:val="28"/>
        </w:rPr>
        <w:t xml:space="preserve"> import </w:t>
      </w:r>
      <w:proofErr w:type="spellStart"/>
      <w:r w:rsidRPr="00C31386">
        <w:rPr>
          <w:bCs/>
          <w:sz w:val="28"/>
        </w:rPr>
        <w:t>Roboflow</w:t>
      </w:r>
      <w:proofErr w:type="spellEnd"/>
    </w:p>
    <w:p w14:paraId="220596D2" w14:textId="77777777" w:rsidR="00C31386" w:rsidRPr="00C31386" w:rsidRDefault="00C31386" w:rsidP="00C31386">
      <w:pPr>
        <w:rPr>
          <w:bCs/>
          <w:sz w:val="28"/>
        </w:rPr>
      </w:pPr>
      <w:r w:rsidRPr="00C31386">
        <w:rPr>
          <w:bCs/>
          <w:sz w:val="28"/>
        </w:rPr>
        <w:t xml:space="preserve">import supervision as </w:t>
      </w:r>
      <w:proofErr w:type="spellStart"/>
      <w:r w:rsidRPr="00C31386">
        <w:rPr>
          <w:bCs/>
          <w:sz w:val="28"/>
        </w:rPr>
        <w:t>sv</w:t>
      </w:r>
      <w:proofErr w:type="spellEnd"/>
    </w:p>
    <w:p w14:paraId="4B77CB1C" w14:textId="77777777" w:rsidR="00C31386" w:rsidRPr="00C31386" w:rsidRDefault="00C31386" w:rsidP="00C31386">
      <w:pPr>
        <w:rPr>
          <w:bCs/>
          <w:sz w:val="28"/>
        </w:rPr>
      </w:pPr>
      <w:r w:rsidRPr="00C31386">
        <w:rPr>
          <w:bCs/>
          <w:sz w:val="28"/>
        </w:rPr>
        <w:t xml:space="preserve">import </w:t>
      </w:r>
      <w:proofErr w:type="spellStart"/>
      <w:r w:rsidRPr="00C31386">
        <w:rPr>
          <w:bCs/>
          <w:sz w:val="28"/>
        </w:rPr>
        <w:t>os</w:t>
      </w:r>
      <w:proofErr w:type="spellEnd"/>
    </w:p>
    <w:p w14:paraId="4DB7BC53" w14:textId="77777777" w:rsidR="00C31386" w:rsidRPr="00C31386" w:rsidRDefault="00C31386" w:rsidP="00C31386">
      <w:pPr>
        <w:rPr>
          <w:bCs/>
          <w:sz w:val="28"/>
        </w:rPr>
      </w:pPr>
    </w:p>
    <w:p w14:paraId="1CC09D1D" w14:textId="77777777" w:rsidR="00C31386" w:rsidRPr="00C31386" w:rsidRDefault="00C31386" w:rsidP="00C31386">
      <w:pPr>
        <w:rPr>
          <w:bCs/>
          <w:sz w:val="28"/>
        </w:rPr>
      </w:pPr>
      <w:r w:rsidRPr="00C31386">
        <w:rPr>
          <w:bCs/>
          <w:sz w:val="28"/>
        </w:rPr>
        <w:t># Set appearance</w:t>
      </w:r>
    </w:p>
    <w:p w14:paraId="245816A9" w14:textId="77777777" w:rsidR="00C31386" w:rsidRPr="00C31386" w:rsidRDefault="00C31386" w:rsidP="00C31386">
      <w:pPr>
        <w:rPr>
          <w:bCs/>
          <w:sz w:val="28"/>
        </w:rPr>
      </w:pPr>
      <w:proofErr w:type="spellStart"/>
      <w:r w:rsidRPr="00C31386">
        <w:rPr>
          <w:bCs/>
          <w:sz w:val="28"/>
        </w:rPr>
        <w:t>ctk.set_appearance_mode</w:t>
      </w:r>
      <w:proofErr w:type="spellEnd"/>
      <w:r w:rsidRPr="00C31386">
        <w:rPr>
          <w:bCs/>
          <w:sz w:val="28"/>
        </w:rPr>
        <w:t>("dark")</w:t>
      </w:r>
    </w:p>
    <w:p w14:paraId="626A22EA" w14:textId="77777777" w:rsidR="00C31386" w:rsidRPr="00C31386" w:rsidRDefault="00C31386" w:rsidP="00C31386">
      <w:pPr>
        <w:rPr>
          <w:bCs/>
          <w:sz w:val="28"/>
        </w:rPr>
      </w:pPr>
      <w:proofErr w:type="spellStart"/>
      <w:r w:rsidRPr="00C31386">
        <w:rPr>
          <w:bCs/>
          <w:sz w:val="28"/>
        </w:rPr>
        <w:t>ctk.set_default_color_theme</w:t>
      </w:r>
      <w:proofErr w:type="spellEnd"/>
      <w:r w:rsidRPr="00C31386">
        <w:rPr>
          <w:bCs/>
          <w:sz w:val="28"/>
        </w:rPr>
        <w:t>("blue")</w:t>
      </w:r>
    </w:p>
    <w:p w14:paraId="1CCA5CD4" w14:textId="77777777" w:rsidR="00C31386" w:rsidRPr="00C31386" w:rsidRDefault="00C31386" w:rsidP="00C31386">
      <w:pPr>
        <w:rPr>
          <w:bCs/>
          <w:sz w:val="28"/>
        </w:rPr>
      </w:pPr>
    </w:p>
    <w:p w14:paraId="1A57E11F" w14:textId="77777777" w:rsidR="00C31386" w:rsidRPr="00C31386" w:rsidRDefault="00C31386" w:rsidP="00C31386">
      <w:pPr>
        <w:rPr>
          <w:bCs/>
          <w:sz w:val="28"/>
        </w:rPr>
      </w:pPr>
      <w:r w:rsidRPr="00C31386">
        <w:rPr>
          <w:bCs/>
          <w:sz w:val="28"/>
        </w:rPr>
        <w:t># App setup</w:t>
      </w:r>
    </w:p>
    <w:p w14:paraId="38642D44" w14:textId="77777777" w:rsidR="00C31386" w:rsidRPr="00C31386" w:rsidRDefault="00C31386" w:rsidP="00C31386">
      <w:pPr>
        <w:rPr>
          <w:bCs/>
          <w:sz w:val="28"/>
        </w:rPr>
      </w:pPr>
      <w:r w:rsidRPr="00C31386">
        <w:rPr>
          <w:bCs/>
          <w:sz w:val="28"/>
        </w:rPr>
        <w:t xml:space="preserve">app = </w:t>
      </w:r>
      <w:proofErr w:type="spellStart"/>
      <w:proofErr w:type="gramStart"/>
      <w:r w:rsidRPr="00C31386">
        <w:rPr>
          <w:bCs/>
          <w:sz w:val="28"/>
        </w:rPr>
        <w:t>ctk.CTk</w:t>
      </w:r>
      <w:proofErr w:type="spellEnd"/>
      <w:proofErr w:type="gramEnd"/>
      <w:r w:rsidRPr="00C31386">
        <w:rPr>
          <w:bCs/>
          <w:sz w:val="28"/>
        </w:rPr>
        <w:t>()</w:t>
      </w:r>
    </w:p>
    <w:p w14:paraId="76295CB8" w14:textId="77777777" w:rsidR="00C31386" w:rsidRPr="00C31386" w:rsidRDefault="00C31386" w:rsidP="00C31386">
      <w:pPr>
        <w:rPr>
          <w:bCs/>
          <w:sz w:val="28"/>
        </w:rPr>
      </w:pPr>
      <w:proofErr w:type="spellStart"/>
      <w:proofErr w:type="gramStart"/>
      <w:r w:rsidRPr="00C31386">
        <w:rPr>
          <w:bCs/>
          <w:sz w:val="28"/>
        </w:rPr>
        <w:t>app.geometry</w:t>
      </w:r>
      <w:proofErr w:type="spellEnd"/>
      <w:proofErr w:type="gramEnd"/>
      <w:r w:rsidRPr="00C31386">
        <w:rPr>
          <w:bCs/>
          <w:sz w:val="28"/>
        </w:rPr>
        <w:t>("800x600")</w:t>
      </w:r>
    </w:p>
    <w:p w14:paraId="2BD708F0" w14:textId="77777777" w:rsidR="00C31386" w:rsidRPr="00C31386" w:rsidRDefault="00C31386" w:rsidP="00C31386">
      <w:pPr>
        <w:rPr>
          <w:bCs/>
          <w:sz w:val="28"/>
        </w:rPr>
      </w:pPr>
      <w:proofErr w:type="spellStart"/>
      <w:proofErr w:type="gramStart"/>
      <w:r w:rsidRPr="00C31386">
        <w:rPr>
          <w:bCs/>
          <w:sz w:val="28"/>
        </w:rPr>
        <w:t>app.title</w:t>
      </w:r>
      <w:proofErr w:type="spellEnd"/>
      <w:proofErr w:type="gramEnd"/>
      <w:r w:rsidRPr="00C31386">
        <w:rPr>
          <w:bCs/>
          <w:sz w:val="28"/>
        </w:rPr>
        <w:t>("Logo Detection")</w:t>
      </w:r>
    </w:p>
    <w:p w14:paraId="737EB008" w14:textId="77777777" w:rsidR="00C31386" w:rsidRPr="00C31386" w:rsidRDefault="00C31386" w:rsidP="00C31386">
      <w:pPr>
        <w:rPr>
          <w:bCs/>
          <w:sz w:val="28"/>
        </w:rPr>
      </w:pPr>
      <w:proofErr w:type="spellStart"/>
      <w:proofErr w:type="gramStart"/>
      <w:r w:rsidRPr="00C31386">
        <w:rPr>
          <w:bCs/>
          <w:sz w:val="28"/>
        </w:rPr>
        <w:t>app.configure</w:t>
      </w:r>
      <w:proofErr w:type="spellEnd"/>
      <w:proofErr w:type="gramEnd"/>
      <w:r w:rsidRPr="00C31386">
        <w:rPr>
          <w:bCs/>
          <w:sz w:val="28"/>
        </w:rPr>
        <w:t>(</w:t>
      </w:r>
      <w:proofErr w:type="spellStart"/>
      <w:r w:rsidRPr="00C31386">
        <w:rPr>
          <w:bCs/>
          <w:sz w:val="28"/>
        </w:rPr>
        <w:t>fg_color</w:t>
      </w:r>
      <w:proofErr w:type="spellEnd"/>
      <w:r w:rsidRPr="00C31386">
        <w:rPr>
          <w:bCs/>
          <w:sz w:val="28"/>
        </w:rPr>
        <w:t>="#222222")</w:t>
      </w:r>
    </w:p>
    <w:p w14:paraId="5E3422BB" w14:textId="77777777" w:rsidR="00C31386" w:rsidRPr="00C31386" w:rsidRDefault="00C31386" w:rsidP="00C31386">
      <w:pPr>
        <w:rPr>
          <w:bCs/>
          <w:sz w:val="28"/>
        </w:rPr>
      </w:pPr>
    </w:p>
    <w:p w14:paraId="11255BA5" w14:textId="77777777" w:rsidR="00C31386" w:rsidRPr="00C31386" w:rsidRDefault="00C31386" w:rsidP="00C31386">
      <w:pPr>
        <w:rPr>
          <w:bCs/>
          <w:sz w:val="28"/>
        </w:rPr>
      </w:pPr>
      <w:r w:rsidRPr="00C31386">
        <w:rPr>
          <w:bCs/>
          <w:sz w:val="28"/>
        </w:rPr>
        <w:t># SQLite setup</w:t>
      </w:r>
    </w:p>
    <w:p w14:paraId="61397825" w14:textId="77777777" w:rsidR="00C31386" w:rsidRPr="00C31386" w:rsidRDefault="00C31386" w:rsidP="00C31386">
      <w:pPr>
        <w:rPr>
          <w:bCs/>
          <w:sz w:val="28"/>
        </w:rPr>
      </w:pPr>
      <w:r w:rsidRPr="00C31386">
        <w:rPr>
          <w:bCs/>
          <w:sz w:val="28"/>
        </w:rPr>
        <w:t>conn = sqlite3.connect("</w:t>
      </w:r>
      <w:proofErr w:type="spellStart"/>
      <w:r w:rsidRPr="00C31386">
        <w:rPr>
          <w:bCs/>
          <w:sz w:val="28"/>
        </w:rPr>
        <w:t>users.db</w:t>
      </w:r>
      <w:proofErr w:type="spellEnd"/>
      <w:r w:rsidRPr="00C31386">
        <w:rPr>
          <w:bCs/>
          <w:sz w:val="28"/>
        </w:rPr>
        <w:t>")</w:t>
      </w:r>
    </w:p>
    <w:p w14:paraId="74C30DE9" w14:textId="77777777" w:rsidR="00C31386" w:rsidRPr="00C31386" w:rsidRDefault="00C31386" w:rsidP="00C31386">
      <w:pPr>
        <w:rPr>
          <w:bCs/>
          <w:sz w:val="28"/>
        </w:rPr>
      </w:pPr>
      <w:r w:rsidRPr="00C31386">
        <w:rPr>
          <w:bCs/>
          <w:sz w:val="28"/>
        </w:rPr>
        <w:t xml:space="preserve">cursor = </w:t>
      </w:r>
      <w:proofErr w:type="spellStart"/>
      <w:proofErr w:type="gramStart"/>
      <w:r w:rsidRPr="00C31386">
        <w:rPr>
          <w:bCs/>
          <w:sz w:val="28"/>
        </w:rPr>
        <w:t>conn.cursor</w:t>
      </w:r>
      <w:proofErr w:type="spellEnd"/>
      <w:proofErr w:type="gramEnd"/>
      <w:r w:rsidRPr="00C31386">
        <w:rPr>
          <w:bCs/>
          <w:sz w:val="28"/>
        </w:rPr>
        <w:t>()</w:t>
      </w:r>
    </w:p>
    <w:p w14:paraId="79F9A81D" w14:textId="77777777" w:rsidR="00C31386" w:rsidRPr="00C31386" w:rsidRDefault="00C31386" w:rsidP="00C31386">
      <w:pPr>
        <w:rPr>
          <w:bCs/>
          <w:sz w:val="28"/>
        </w:rPr>
      </w:pPr>
      <w:proofErr w:type="spellStart"/>
      <w:proofErr w:type="gramStart"/>
      <w:r w:rsidRPr="00C31386">
        <w:rPr>
          <w:bCs/>
          <w:sz w:val="28"/>
        </w:rPr>
        <w:t>cursor.execute</w:t>
      </w:r>
      <w:proofErr w:type="spellEnd"/>
      <w:proofErr w:type="gramEnd"/>
      <w:r w:rsidRPr="00C31386">
        <w:rPr>
          <w:bCs/>
          <w:sz w:val="28"/>
        </w:rPr>
        <w:t>('''</w:t>
      </w:r>
    </w:p>
    <w:p w14:paraId="79B36621" w14:textId="77777777" w:rsidR="00C31386" w:rsidRPr="00C31386" w:rsidRDefault="00C31386" w:rsidP="00C31386">
      <w:pPr>
        <w:rPr>
          <w:bCs/>
          <w:sz w:val="28"/>
        </w:rPr>
      </w:pPr>
      <w:r w:rsidRPr="00C31386">
        <w:rPr>
          <w:bCs/>
          <w:sz w:val="28"/>
        </w:rPr>
        <w:t xml:space="preserve">    CREATE TABLE IF NOT EXISTS users (</w:t>
      </w:r>
    </w:p>
    <w:p w14:paraId="7261FB18" w14:textId="77777777" w:rsidR="00C31386" w:rsidRPr="00C31386" w:rsidRDefault="00C31386" w:rsidP="00C31386">
      <w:pPr>
        <w:rPr>
          <w:bCs/>
          <w:sz w:val="28"/>
        </w:rPr>
      </w:pPr>
      <w:r w:rsidRPr="00C31386">
        <w:rPr>
          <w:bCs/>
          <w:sz w:val="28"/>
        </w:rPr>
        <w:t xml:space="preserve">        username TEXT, password TEXT, phone TEXT, email TEXT,</w:t>
      </w:r>
    </w:p>
    <w:p w14:paraId="33EAB258" w14:textId="77777777" w:rsidR="00C31386" w:rsidRPr="00C31386" w:rsidRDefault="00C31386" w:rsidP="00C31386">
      <w:pPr>
        <w:rPr>
          <w:bCs/>
          <w:sz w:val="28"/>
        </w:rPr>
      </w:pPr>
      <w:r w:rsidRPr="00C31386">
        <w:rPr>
          <w:bCs/>
          <w:sz w:val="28"/>
        </w:rPr>
        <w:t xml:space="preserve">        gender TEXT, address TEXT</w:t>
      </w:r>
    </w:p>
    <w:p w14:paraId="4DC89FBA" w14:textId="77777777" w:rsidR="00C31386" w:rsidRPr="00C31386" w:rsidRDefault="00C31386" w:rsidP="00C31386">
      <w:pPr>
        <w:rPr>
          <w:bCs/>
          <w:sz w:val="28"/>
        </w:rPr>
      </w:pPr>
      <w:r w:rsidRPr="00C31386">
        <w:rPr>
          <w:bCs/>
          <w:sz w:val="28"/>
        </w:rPr>
        <w:t xml:space="preserve">    )</w:t>
      </w:r>
    </w:p>
    <w:p w14:paraId="24A48088" w14:textId="77777777" w:rsidR="00C31386" w:rsidRPr="00C31386" w:rsidRDefault="00C31386" w:rsidP="00C31386">
      <w:pPr>
        <w:rPr>
          <w:bCs/>
          <w:sz w:val="28"/>
        </w:rPr>
      </w:pPr>
      <w:r w:rsidRPr="00C31386">
        <w:rPr>
          <w:bCs/>
          <w:sz w:val="28"/>
        </w:rPr>
        <w:t>''')</w:t>
      </w:r>
    </w:p>
    <w:p w14:paraId="55E3B2B4" w14:textId="77777777" w:rsidR="00C31386" w:rsidRPr="00C31386" w:rsidRDefault="00C31386" w:rsidP="00C31386">
      <w:pPr>
        <w:rPr>
          <w:bCs/>
          <w:sz w:val="28"/>
        </w:rPr>
      </w:pPr>
      <w:proofErr w:type="spellStart"/>
      <w:proofErr w:type="gramStart"/>
      <w:r w:rsidRPr="00C31386">
        <w:rPr>
          <w:bCs/>
          <w:sz w:val="28"/>
        </w:rPr>
        <w:t>conn.commit</w:t>
      </w:r>
      <w:proofErr w:type="spellEnd"/>
      <w:proofErr w:type="gramEnd"/>
      <w:r w:rsidRPr="00C31386">
        <w:rPr>
          <w:bCs/>
          <w:sz w:val="28"/>
        </w:rPr>
        <w:t>()</w:t>
      </w:r>
    </w:p>
    <w:p w14:paraId="1B4B804E" w14:textId="77777777" w:rsidR="00C31386" w:rsidRPr="00C31386" w:rsidRDefault="00C31386" w:rsidP="00C31386">
      <w:pPr>
        <w:rPr>
          <w:bCs/>
          <w:sz w:val="28"/>
        </w:rPr>
      </w:pPr>
    </w:p>
    <w:p w14:paraId="3A85ECCE" w14:textId="77777777" w:rsidR="00C31386" w:rsidRPr="00C31386" w:rsidRDefault="00C31386" w:rsidP="00C31386">
      <w:pPr>
        <w:rPr>
          <w:bCs/>
          <w:sz w:val="28"/>
        </w:rPr>
      </w:pPr>
      <w:r w:rsidRPr="00C31386">
        <w:rPr>
          <w:bCs/>
          <w:sz w:val="28"/>
        </w:rPr>
        <w:t># Global user</w:t>
      </w:r>
    </w:p>
    <w:p w14:paraId="3EDA64B7" w14:textId="77777777" w:rsidR="00C31386" w:rsidRPr="00C31386" w:rsidRDefault="00C31386" w:rsidP="00C31386">
      <w:pPr>
        <w:rPr>
          <w:bCs/>
          <w:sz w:val="28"/>
        </w:rPr>
      </w:pPr>
      <w:proofErr w:type="spellStart"/>
      <w:r w:rsidRPr="00C31386">
        <w:rPr>
          <w:bCs/>
          <w:sz w:val="28"/>
        </w:rPr>
        <w:t>current_user</w:t>
      </w:r>
      <w:proofErr w:type="spellEnd"/>
      <w:r w:rsidRPr="00C31386">
        <w:rPr>
          <w:bCs/>
          <w:sz w:val="28"/>
        </w:rPr>
        <w:t xml:space="preserve"> = None</w:t>
      </w:r>
    </w:p>
    <w:p w14:paraId="5B569E11" w14:textId="77777777" w:rsidR="00C31386" w:rsidRPr="00C31386" w:rsidRDefault="00C31386" w:rsidP="00C31386">
      <w:pPr>
        <w:rPr>
          <w:bCs/>
          <w:sz w:val="28"/>
        </w:rPr>
      </w:pPr>
    </w:p>
    <w:p w14:paraId="24FAC6FF" w14:textId="77777777" w:rsidR="00C31386" w:rsidRPr="00C31386" w:rsidRDefault="00C31386" w:rsidP="00C31386">
      <w:pPr>
        <w:rPr>
          <w:bCs/>
          <w:sz w:val="28"/>
        </w:rPr>
      </w:pPr>
      <w:r w:rsidRPr="00C31386">
        <w:rPr>
          <w:bCs/>
          <w:sz w:val="28"/>
        </w:rPr>
        <w:t># Function: Clear screen widgets</w:t>
      </w:r>
    </w:p>
    <w:p w14:paraId="43B0EFCA" w14:textId="77777777" w:rsidR="00C31386" w:rsidRPr="00C31386" w:rsidRDefault="00C31386" w:rsidP="00C31386">
      <w:pPr>
        <w:rPr>
          <w:bCs/>
          <w:sz w:val="28"/>
        </w:rPr>
      </w:pPr>
      <w:r w:rsidRPr="00C31386">
        <w:rPr>
          <w:bCs/>
          <w:sz w:val="28"/>
        </w:rPr>
        <w:t xml:space="preserve">def </w:t>
      </w:r>
      <w:proofErr w:type="spellStart"/>
      <w:r w:rsidRPr="00C31386">
        <w:rPr>
          <w:bCs/>
          <w:sz w:val="28"/>
        </w:rPr>
        <w:t>clear_</w:t>
      </w:r>
      <w:proofErr w:type="gramStart"/>
      <w:r w:rsidRPr="00C31386">
        <w:rPr>
          <w:bCs/>
          <w:sz w:val="28"/>
        </w:rPr>
        <w:t>widgets</w:t>
      </w:r>
      <w:proofErr w:type="spellEnd"/>
      <w:r w:rsidRPr="00C31386">
        <w:rPr>
          <w:bCs/>
          <w:sz w:val="28"/>
        </w:rPr>
        <w:t>(</w:t>
      </w:r>
      <w:proofErr w:type="gramEnd"/>
      <w:r w:rsidRPr="00C31386">
        <w:rPr>
          <w:bCs/>
          <w:sz w:val="28"/>
        </w:rPr>
        <w:t>):</w:t>
      </w:r>
    </w:p>
    <w:p w14:paraId="75EBF956" w14:textId="77777777" w:rsidR="00C31386" w:rsidRPr="00C31386" w:rsidRDefault="00C31386" w:rsidP="00C31386">
      <w:pPr>
        <w:rPr>
          <w:bCs/>
          <w:sz w:val="28"/>
        </w:rPr>
      </w:pPr>
      <w:r w:rsidRPr="00C31386">
        <w:rPr>
          <w:bCs/>
          <w:sz w:val="28"/>
        </w:rPr>
        <w:t xml:space="preserve">    for widget in </w:t>
      </w:r>
      <w:proofErr w:type="spellStart"/>
      <w:proofErr w:type="gramStart"/>
      <w:r w:rsidRPr="00C31386">
        <w:rPr>
          <w:bCs/>
          <w:sz w:val="28"/>
        </w:rPr>
        <w:t>app.winfo</w:t>
      </w:r>
      <w:proofErr w:type="gramEnd"/>
      <w:r w:rsidRPr="00C31386">
        <w:rPr>
          <w:bCs/>
          <w:sz w:val="28"/>
        </w:rPr>
        <w:t>_</w:t>
      </w:r>
      <w:proofErr w:type="gramStart"/>
      <w:r w:rsidRPr="00C31386">
        <w:rPr>
          <w:bCs/>
          <w:sz w:val="28"/>
        </w:rPr>
        <w:t>children</w:t>
      </w:r>
      <w:proofErr w:type="spellEnd"/>
      <w:r w:rsidRPr="00C31386">
        <w:rPr>
          <w:bCs/>
          <w:sz w:val="28"/>
        </w:rPr>
        <w:t>(</w:t>
      </w:r>
      <w:proofErr w:type="gramEnd"/>
      <w:r w:rsidRPr="00C31386">
        <w:rPr>
          <w:bCs/>
          <w:sz w:val="28"/>
        </w:rPr>
        <w:t>):</w:t>
      </w:r>
    </w:p>
    <w:p w14:paraId="78C95A17"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widget.destroy</w:t>
      </w:r>
      <w:proofErr w:type="spellEnd"/>
      <w:proofErr w:type="gramEnd"/>
      <w:r w:rsidRPr="00C31386">
        <w:rPr>
          <w:bCs/>
          <w:sz w:val="28"/>
        </w:rPr>
        <w:t>()</w:t>
      </w:r>
    </w:p>
    <w:p w14:paraId="5F921C50" w14:textId="77777777" w:rsidR="00C31386" w:rsidRPr="00C31386" w:rsidRDefault="00C31386" w:rsidP="00C31386">
      <w:pPr>
        <w:rPr>
          <w:bCs/>
          <w:sz w:val="28"/>
        </w:rPr>
      </w:pPr>
    </w:p>
    <w:p w14:paraId="035521ED" w14:textId="77777777" w:rsidR="00C31386" w:rsidRPr="00C31386" w:rsidRDefault="00C31386" w:rsidP="00C31386">
      <w:pPr>
        <w:rPr>
          <w:bCs/>
          <w:sz w:val="28"/>
        </w:rPr>
      </w:pPr>
      <w:r w:rsidRPr="00C31386">
        <w:rPr>
          <w:bCs/>
          <w:sz w:val="28"/>
        </w:rPr>
        <w:lastRenderedPageBreak/>
        <w:t># Function: Register page</w:t>
      </w:r>
    </w:p>
    <w:p w14:paraId="7403340C" w14:textId="77777777" w:rsidR="00C31386" w:rsidRPr="00C31386" w:rsidRDefault="00C31386" w:rsidP="00C31386">
      <w:pPr>
        <w:rPr>
          <w:bCs/>
          <w:sz w:val="28"/>
        </w:rPr>
      </w:pPr>
      <w:r w:rsidRPr="00C31386">
        <w:rPr>
          <w:bCs/>
          <w:sz w:val="28"/>
        </w:rPr>
        <w:t xml:space="preserve">def </w:t>
      </w:r>
      <w:proofErr w:type="spellStart"/>
      <w:r w:rsidRPr="00C31386">
        <w:rPr>
          <w:bCs/>
          <w:sz w:val="28"/>
        </w:rPr>
        <w:t>register_</w:t>
      </w:r>
      <w:proofErr w:type="gramStart"/>
      <w:r w:rsidRPr="00C31386">
        <w:rPr>
          <w:bCs/>
          <w:sz w:val="28"/>
        </w:rPr>
        <w:t>page</w:t>
      </w:r>
      <w:proofErr w:type="spellEnd"/>
      <w:r w:rsidRPr="00C31386">
        <w:rPr>
          <w:bCs/>
          <w:sz w:val="28"/>
        </w:rPr>
        <w:t>(</w:t>
      </w:r>
      <w:proofErr w:type="gramEnd"/>
      <w:r w:rsidRPr="00C31386">
        <w:rPr>
          <w:bCs/>
          <w:sz w:val="28"/>
        </w:rPr>
        <w:t>):</w:t>
      </w:r>
    </w:p>
    <w:p w14:paraId="39F09DFC" w14:textId="77777777" w:rsidR="00C31386" w:rsidRPr="00C31386" w:rsidRDefault="00C31386" w:rsidP="00C31386">
      <w:pPr>
        <w:rPr>
          <w:bCs/>
          <w:sz w:val="28"/>
        </w:rPr>
      </w:pPr>
      <w:r w:rsidRPr="00C31386">
        <w:rPr>
          <w:bCs/>
          <w:sz w:val="28"/>
        </w:rPr>
        <w:t xml:space="preserve">    </w:t>
      </w:r>
      <w:proofErr w:type="spellStart"/>
      <w:r w:rsidRPr="00C31386">
        <w:rPr>
          <w:bCs/>
          <w:sz w:val="28"/>
        </w:rPr>
        <w:t>clear_</w:t>
      </w:r>
      <w:proofErr w:type="gramStart"/>
      <w:r w:rsidRPr="00C31386">
        <w:rPr>
          <w:bCs/>
          <w:sz w:val="28"/>
        </w:rPr>
        <w:t>widgets</w:t>
      </w:r>
      <w:proofErr w:type="spellEnd"/>
      <w:r w:rsidRPr="00C31386">
        <w:rPr>
          <w:bCs/>
          <w:sz w:val="28"/>
        </w:rPr>
        <w:t>(</w:t>
      </w:r>
      <w:proofErr w:type="gramEnd"/>
      <w:r w:rsidRPr="00C31386">
        <w:rPr>
          <w:bCs/>
          <w:sz w:val="28"/>
        </w:rPr>
        <w:t>)</w:t>
      </w:r>
    </w:p>
    <w:p w14:paraId="5EE98D0F"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ctk.CTkLabel</w:t>
      </w:r>
      <w:proofErr w:type="spellEnd"/>
      <w:proofErr w:type="gramEnd"/>
      <w:r w:rsidRPr="00C31386">
        <w:rPr>
          <w:bCs/>
          <w:sz w:val="28"/>
        </w:rPr>
        <w:t>(app, text="User Registration", font</w:t>
      </w:r>
      <w:proofErr w:type="gramStart"/>
      <w:r w:rsidRPr="00C31386">
        <w:rPr>
          <w:bCs/>
          <w:sz w:val="28"/>
        </w:rPr>
        <w:t>=(</w:t>
      </w:r>
      <w:proofErr w:type="gramEnd"/>
      <w:r w:rsidRPr="00C31386">
        <w:rPr>
          <w:bCs/>
          <w:sz w:val="28"/>
        </w:rPr>
        <w:t>"Arial", 24)</w:t>
      </w:r>
      <w:proofErr w:type="gramStart"/>
      <w:r w:rsidRPr="00C31386">
        <w:rPr>
          <w:bCs/>
          <w:sz w:val="28"/>
        </w:rPr>
        <w:t>).pack</w:t>
      </w:r>
      <w:proofErr w:type="gramEnd"/>
      <w:r w:rsidRPr="00C31386">
        <w:rPr>
          <w:bCs/>
          <w:sz w:val="28"/>
        </w:rPr>
        <w:t>(</w:t>
      </w:r>
      <w:proofErr w:type="spellStart"/>
      <w:r w:rsidRPr="00C31386">
        <w:rPr>
          <w:bCs/>
          <w:sz w:val="28"/>
        </w:rPr>
        <w:t>pady</w:t>
      </w:r>
      <w:proofErr w:type="spellEnd"/>
      <w:r w:rsidRPr="00C31386">
        <w:rPr>
          <w:bCs/>
          <w:sz w:val="28"/>
        </w:rPr>
        <w:t>=20)</w:t>
      </w:r>
    </w:p>
    <w:p w14:paraId="40D56159" w14:textId="77777777" w:rsidR="00C31386" w:rsidRPr="00C31386" w:rsidRDefault="00C31386" w:rsidP="00C31386">
      <w:pPr>
        <w:rPr>
          <w:bCs/>
          <w:sz w:val="28"/>
        </w:rPr>
      </w:pPr>
      <w:r w:rsidRPr="00C31386">
        <w:rPr>
          <w:bCs/>
          <w:sz w:val="28"/>
        </w:rPr>
        <w:t xml:space="preserve">    </w:t>
      </w:r>
    </w:p>
    <w:p w14:paraId="5504788F" w14:textId="77777777" w:rsidR="00C31386" w:rsidRPr="00C31386" w:rsidRDefault="00C31386" w:rsidP="00C31386">
      <w:pPr>
        <w:rPr>
          <w:bCs/>
          <w:sz w:val="28"/>
        </w:rPr>
      </w:pPr>
      <w:r w:rsidRPr="00C31386">
        <w:rPr>
          <w:bCs/>
          <w:sz w:val="28"/>
        </w:rPr>
        <w:t xml:space="preserve">    global </w:t>
      </w:r>
      <w:proofErr w:type="spellStart"/>
      <w:r w:rsidRPr="00C31386">
        <w:rPr>
          <w:bCs/>
          <w:sz w:val="28"/>
        </w:rPr>
        <w:t>reg_username</w:t>
      </w:r>
      <w:proofErr w:type="spellEnd"/>
      <w:r w:rsidRPr="00C31386">
        <w:rPr>
          <w:bCs/>
          <w:sz w:val="28"/>
        </w:rPr>
        <w:t xml:space="preserve">, </w:t>
      </w:r>
      <w:proofErr w:type="spellStart"/>
      <w:r w:rsidRPr="00C31386">
        <w:rPr>
          <w:bCs/>
          <w:sz w:val="28"/>
        </w:rPr>
        <w:t>reg_password</w:t>
      </w:r>
      <w:proofErr w:type="spellEnd"/>
      <w:r w:rsidRPr="00C31386">
        <w:rPr>
          <w:bCs/>
          <w:sz w:val="28"/>
        </w:rPr>
        <w:t xml:space="preserve">, </w:t>
      </w:r>
      <w:proofErr w:type="spellStart"/>
      <w:r w:rsidRPr="00C31386">
        <w:rPr>
          <w:bCs/>
          <w:sz w:val="28"/>
        </w:rPr>
        <w:t>reg_phone</w:t>
      </w:r>
      <w:proofErr w:type="spellEnd"/>
      <w:r w:rsidRPr="00C31386">
        <w:rPr>
          <w:bCs/>
          <w:sz w:val="28"/>
        </w:rPr>
        <w:t xml:space="preserve">, </w:t>
      </w:r>
      <w:proofErr w:type="spellStart"/>
      <w:r w:rsidRPr="00C31386">
        <w:rPr>
          <w:bCs/>
          <w:sz w:val="28"/>
        </w:rPr>
        <w:t>reg_email</w:t>
      </w:r>
      <w:proofErr w:type="spellEnd"/>
      <w:r w:rsidRPr="00C31386">
        <w:rPr>
          <w:bCs/>
          <w:sz w:val="28"/>
        </w:rPr>
        <w:t xml:space="preserve">, </w:t>
      </w:r>
      <w:proofErr w:type="spellStart"/>
      <w:r w:rsidRPr="00C31386">
        <w:rPr>
          <w:bCs/>
          <w:sz w:val="28"/>
        </w:rPr>
        <w:t>reg_gender</w:t>
      </w:r>
      <w:proofErr w:type="spellEnd"/>
      <w:r w:rsidRPr="00C31386">
        <w:rPr>
          <w:bCs/>
          <w:sz w:val="28"/>
        </w:rPr>
        <w:t xml:space="preserve">, </w:t>
      </w:r>
      <w:proofErr w:type="spellStart"/>
      <w:r w:rsidRPr="00C31386">
        <w:rPr>
          <w:bCs/>
          <w:sz w:val="28"/>
        </w:rPr>
        <w:t>reg_address</w:t>
      </w:r>
      <w:proofErr w:type="spellEnd"/>
    </w:p>
    <w:p w14:paraId="2791EF00" w14:textId="77777777" w:rsidR="00C31386" w:rsidRPr="00C31386" w:rsidRDefault="00C31386" w:rsidP="00C31386">
      <w:pPr>
        <w:rPr>
          <w:bCs/>
          <w:sz w:val="28"/>
        </w:rPr>
      </w:pPr>
      <w:r w:rsidRPr="00C31386">
        <w:rPr>
          <w:bCs/>
          <w:sz w:val="28"/>
        </w:rPr>
        <w:t xml:space="preserve">    </w:t>
      </w:r>
      <w:proofErr w:type="spellStart"/>
      <w:r w:rsidRPr="00C31386">
        <w:rPr>
          <w:bCs/>
          <w:sz w:val="28"/>
        </w:rPr>
        <w:t>reg_username</w:t>
      </w:r>
      <w:proofErr w:type="spellEnd"/>
      <w:r w:rsidRPr="00C31386">
        <w:rPr>
          <w:bCs/>
          <w:sz w:val="28"/>
        </w:rPr>
        <w:t xml:space="preserve"> = </w:t>
      </w:r>
      <w:proofErr w:type="spellStart"/>
      <w:proofErr w:type="gramStart"/>
      <w:r w:rsidRPr="00C31386">
        <w:rPr>
          <w:bCs/>
          <w:sz w:val="28"/>
        </w:rPr>
        <w:t>ctk.CTkEntry</w:t>
      </w:r>
      <w:proofErr w:type="spellEnd"/>
      <w:proofErr w:type="gramEnd"/>
      <w:r w:rsidRPr="00C31386">
        <w:rPr>
          <w:bCs/>
          <w:sz w:val="28"/>
        </w:rPr>
        <w:t xml:space="preserve">(app, </w:t>
      </w:r>
      <w:proofErr w:type="spellStart"/>
      <w:r w:rsidRPr="00C31386">
        <w:rPr>
          <w:bCs/>
          <w:sz w:val="28"/>
        </w:rPr>
        <w:t>placeholder_text</w:t>
      </w:r>
      <w:proofErr w:type="spellEnd"/>
      <w:r w:rsidRPr="00C31386">
        <w:rPr>
          <w:bCs/>
          <w:sz w:val="28"/>
        </w:rPr>
        <w:t>="Username")</w:t>
      </w:r>
    </w:p>
    <w:p w14:paraId="248A9FCE" w14:textId="77777777" w:rsidR="00C31386" w:rsidRPr="00C31386" w:rsidRDefault="00C31386" w:rsidP="00C31386">
      <w:pPr>
        <w:rPr>
          <w:bCs/>
          <w:sz w:val="28"/>
        </w:rPr>
      </w:pPr>
      <w:r w:rsidRPr="00C31386">
        <w:rPr>
          <w:bCs/>
          <w:sz w:val="28"/>
        </w:rPr>
        <w:t xml:space="preserve">    </w:t>
      </w:r>
      <w:proofErr w:type="spellStart"/>
      <w:r w:rsidRPr="00C31386">
        <w:rPr>
          <w:bCs/>
          <w:sz w:val="28"/>
        </w:rPr>
        <w:t>reg_</w:t>
      </w:r>
      <w:proofErr w:type="gramStart"/>
      <w:r w:rsidRPr="00C31386">
        <w:rPr>
          <w:bCs/>
          <w:sz w:val="28"/>
        </w:rPr>
        <w:t>username.pack</w:t>
      </w:r>
      <w:proofErr w:type="spellEnd"/>
      <w:proofErr w:type="gramEnd"/>
      <w:r w:rsidRPr="00C31386">
        <w:rPr>
          <w:bCs/>
          <w:sz w:val="28"/>
        </w:rPr>
        <w:t>(</w:t>
      </w:r>
      <w:proofErr w:type="spellStart"/>
      <w:r w:rsidRPr="00C31386">
        <w:rPr>
          <w:bCs/>
          <w:sz w:val="28"/>
        </w:rPr>
        <w:t>pady</w:t>
      </w:r>
      <w:proofErr w:type="spellEnd"/>
      <w:r w:rsidRPr="00C31386">
        <w:rPr>
          <w:bCs/>
          <w:sz w:val="28"/>
        </w:rPr>
        <w:t>=5)</w:t>
      </w:r>
    </w:p>
    <w:p w14:paraId="75215C47" w14:textId="77777777" w:rsidR="00C31386" w:rsidRPr="00C31386" w:rsidRDefault="00C31386" w:rsidP="00C31386">
      <w:pPr>
        <w:rPr>
          <w:bCs/>
          <w:sz w:val="28"/>
        </w:rPr>
      </w:pPr>
      <w:r w:rsidRPr="00C31386">
        <w:rPr>
          <w:bCs/>
          <w:sz w:val="28"/>
        </w:rPr>
        <w:t xml:space="preserve">    </w:t>
      </w:r>
      <w:proofErr w:type="spellStart"/>
      <w:r w:rsidRPr="00C31386">
        <w:rPr>
          <w:bCs/>
          <w:sz w:val="28"/>
        </w:rPr>
        <w:t>reg_password</w:t>
      </w:r>
      <w:proofErr w:type="spellEnd"/>
      <w:r w:rsidRPr="00C31386">
        <w:rPr>
          <w:bCs/>
          <w:sz w:val="28"/>
        </w:rPr>
        <w:t xml:space="preserve"> = </w:t>
      </w:r>
      <w:proofErr w:type="spellStart"/>
      <w:proofErr w:type="gramStart"/>
      <w:r w:rsidRPr="00C31386">
        <w:rPr>
          <w:bCs/>
          <w:sz w:val="28"/>
        </w:rPr>
        <w:t>ctk.CTkEntry</w:t>
      </w:r>
      <w:proofErr w:type="spellEnd"/>
      <w:proofErr w:type="gramEnd"/>
      <w:r w:rsidRPr="00C31386">
        <w:rPr>
          <w:bCs/>
          <w:sz w:val="28"/>
        </w:rPr>
        <w:t xml:space="preserve">(app, </w:t>
      </w:r>
      <w:proofErr w:type="spellStart"/>
      <w:r w:rsidRPr="00C31386">
        <w:rPr>
          <w:bCs/>
          <w:sz w:val="28"/>
        </w:rPr>
        <w:t>placeholder_text</w:t>
      </w:r>
      <w:proofErr w:type="spellEnd"/>
      <w:r w:rsidRPr="00C31386">
        <w:rPr>
          <w:bCs/>
          <w:sz w:val="28"/>
        </w:rPr>
        <w:t>="Password", show="*")</w:t>
      </w:r>
    </w:p>
    <w:p w14:paraId="1BDE03B6" w14:textId="77777777" w:rsidR="00C31386" w:rsidRPr="00C31386" w:rsidRDefault="00C31386" w:rsidP="00C31386">
      <w:pPr>
        <w:rPr>
          <w:bCs/>
          <w:sz w:val="28"/>
        </w:rPr>
      </w:pPr>
      <w:r w:rsidRPr="00C31386">
        <w:rPr>
          <w:bCs/>
          <w:sz w:val="28"/>
        </w:rPr>
        <w:t xml:space="preserve">    </w:t>
      </w:r>
      <w:proofErr w:type="spellStart"/>
      <w:r w:rsidRPr="00C31386">
        <w:rPr>
          <w:bCs/>
          <w:sz w:val="28"/>
        </w:rPr>
        <w:t>reg_</w:t>
      </w:r>
      <w:proofErr w:type="gramStart"/>
      <w:r w:rsidRPr="00C31386">
        <w:rPr>
          <w:bCs/>
          <w:sz w:val="28"/>
        </w:rPr>
        <w:t>password.pack</w:t>
      </w:r>
      <w:proofErr w:type="spellEnd"/>
      <w:proofErr w:type="gramEnd"/>
      <w:r w:rsidRPr="00C31386">
        <w:rPr>
          <w:bCs/>
          <w:sz w:val="28"/>
        </w:rPr>
        <w:t>(</w:t>
      </w:r>
      <w:proofErr w:type="spellStart"/>
      <w:r w:rsidRPr="00C31386">
        <w:rPr>
          <w:bCs/>
          <w:sz w:val="28"/>
        </w:rPr>
        <w:t>pady</w:t>
      </w:r>
      <w:proofErr w:type="spellEnd"/>
      <w:r w:rsidRPr="00C31386">
        <w:rPr>
          <w:bCs/>
          <w:sz w:val="28"/>
        </w:rPr>
        <w:t>=5)</w:t>
      </w:r>
    </w:p>
    <w:p w14:paraId="2F411098" w14:textId="77777777" w:rsidR="00C31386" w:rsidRPr="00C31386" w:rsidRDefault="00C31386" w:rsidP="00C31386">
      <w:pPr>
        <w:rPr>
          <w:bCs/>
          <w:sz w:val="28"/>
        </w:rPr>
      </w:pPr>
      <w:r w:rsidRPr="00C31386">
        <w:rPr>
          <w:bCs/>
          <w:sz w:val="28"/>
        </w:rPr>
        <w:t xml:space="preserve">    </w:t>
      </w:r>
      <w:proofErr w:type="spellStart"/>
      <w:r w:rsidRPr="00C31386">
        <w:rPr>
          <w:bCs/>
          <w:sz w:val="28"/>
        </w:rPr>
        <w:t>reg_phone</w:t>
      </w:r>
      <w:proofErr w:type="spellEnd"/>
      <w:r w:rsidRPr="00C31386">
        <w:rPr>
          <w:bCs/>
          <w:sz w:val="28"/>
        </w:rPr>
        <w:t xml:space="preserve"> = </w:t>
      </w:r>
      <w:proofErr w:type="spellStart"/>
      <w:proofErr w:type="gramStart"/>
      <w:r w:rsidRPr="00C31386">
        <w:rPr>
          <w:bCs/>
          <w:sz w:val="28"/>
        </w:rPr>
        <w:t>ctk.CTkEntry</w:t>
      </w:r>
      <w:proofErr w:type="spellEnd"/>
      <w:proofErr w:type="gramEnd"/>
      <w:r w:rsidRPr="00C31386">
        <w:rPr>
          <w:bCs/>
          <w:sz w:val="28"/>
        </w:rPr>
        <w:t xml:space="preserve">(app, </w:t>
      </w:r>
      <w:proofErr w:type="spellStart"/>
      <w:r w:rsidRPr="00C31386">
        <w:rPr>
          <w:bCs/>
          <w:sz w:val="28"/>
        </w:rPr>
        <w:t>placeholder_text</w:t>
      </w:r>
      <w:proofErr w:type="spellEnd"/>
      <w:r w:rsidRPr="00C31386">
        <w:rPr>
          <w:bCs/>
          <w:sz w:val="28"/>
        </w:rPr>
        <w:t>="Phone")</w:t>
      </w:r>
    </w:p>
    <w:p w14:paraId="6E2668E3" w14:textId="77777777" w:rsidR="00C31386" w:rsidRPr="00C31386" w:rsidRDefault="00C31386" w:rsidP="00C31386">
      <w:pPr>
        <w:rPr>
          <w:bCs/>
          <w:sz w:val="28"/>
        </w:rPr>
      </w:pPr>
      <w:r w:rsidRPr="00C31386">
        <w:rPr>
          <w:bCs/>
          <w:sz w:val="28"/>
        </w:rPr>
        <w:t xml:space="preserve">    </w:t>
      </w:r>
      <w:proofErr w:type="spellStart"/>
      <w:r w:rsidRPr="00C31386">
        <w:rPr>
          <w:bCs/>
          <w:sz w:val="28"/>
        </w:rPr>
        <w:t>reg_</w:t>
      </w:r>
      <w:proofErr w:type="gramStart"/>
      <w:r w:rsidRPr="00C31386">
        <w:rPr>
          <w:bCs/>
          <w:sz w:val="28"/>
        </w:rPr>
        <w:t>phone.pack</w:t>
      </w:r>
      <w:proofErr w:type="spellEnd"/>
      <w:proofErr w:type="gramEnd"/>
      <w:r w:rsidRPr="00C31386">
        <w:rPr>
          <w:bCs/>
          <w:sz w:val="28"/>
        </w:rPr>
        <w:t>(</w:t>
      </w:r>
      <w:proofErr w:type="spellStart"/>
      <w:r w:rsidRPr="00C31386">
        <w:rPr>
          <w:bCs/>
          <w:sz w:val="28"/>
        </w:rPr>
        <w:t>pady</w:t>
      </w:r>
      <w:proofErr w:type="spellEnd"/>
      <w:r w:rsidRPr="00C31386">
        <w:rPr>
          <w:bCs/>
          <w:sz w:val="28"/>
        </w:rPr>
        <w:t>=5)</w:t>
      </w:r>
    </w:p>
    <w:p w14:paraId="5292CC37" w14:textId="77777777" w:rsidR="00C31386" w:rsidRPr="00C31386" w:rsidRDefault="00C31386" w:rsidP="00C31386">
      <w:pPr>
        <w:rPr>
          <w:bCs/>
          <w:sz w:val="28"/>
        </w:rPr>
      </w:pPr>
      <w:r w:rsidRPr="00C31386">
        <w:rPr>
          <w:bCs/>
          <w:sz w:val="28"/>
        </w:rPr>
        <w:t xml:space="preserve">    </w:t>
      </w:r>
      <w:proofErr w:type="spellStart"/>
      <w:r w:rsidRPr="00C31386">
        <w:rPr>
          <w:bCs/>
          <w:sz w:val="28"/>
        </w:rPr>
        <w:t>reg_email</w:t>
      </w:r>
      <w:proofErr w:type="spellEnd"/>
      <w:r w:rsidRPr="00C31386">
        <w:rPr>
          <w:bCs/>
          <w:sz w:val="28"/>
        </w:rPr>
        <w:t xml:space="preserve"> = </w:t>
      </w:r>
      <w:proofErr w:type="spellStart"/>
      <w:proofErr w:type="gramStart"/>
      <w:r w:rsidRPr="00C31386">
        <w:rPr>
          <w:bCs/>
          <w:sz w:val="28"/>
        </w:rPr>
        <w:t>ctk.CTkEntry</w:t>
      </w:r>
      <w:proofErr w:type="spellEnd"/>
      <w:proofErr w:type="gramEnd"/>
      <w:r w:rsidRPr="00C31386">
        <w:rPr>
          <w:bCs/>
          <w:sz w:val="28"/>
        </w:rPr>
        <w:t xml:space="preserve">(app, </w:t>
      </w:r>
      <w:proofErr w:type="spellStart"/>
      <w:r w:rsidRPr="00C31386">
        <w:rPr>
          <w:bCs/>
          <w:sz w:val="28"/>
        </w:rPr>
        <w:t>placeholder_text</w:t>
      </w:r>
      <w:proofErr w:type="spellEnd"/>
      <w:r w:rsidRPr="00C31386">
        <w:rPr>
          <w:bCs/>
          <w:sz w:val="28"/>
        </w:rPr>
        <w:t>="Email")</w:t>
      </w:r>
    </w:p>
    <w:p w14:paraId="64B14EA4" w14:textId="77777777" w:rsidR="00C31386" w:rsidRPr="00C31386" w:rsidRDefault="00C31386" w:rsidP="00C31386">
      <w:pPr>
        <w:rPr>
          <w:bCs/>
          <w:sz w:val="28"/>
        </w:rPr>
      </w:pPr>
      <w:r w:rsidRPr="00C31386">
        <w:rPr>
          <w:bCs/>
          <w:sz w:val="28"/>
        </w:rPr>
        <w:t xml:space="preserve">    </w:t>
      </w:r>
      <w:proofErr w:type="spellStart"/>
      <w:r w:rsidRPr="00C31386">
        <w:rPr>
          <w:bCs/>
          <w:sz w:val="28"/>
        </w:rPr>
        <w:t>reg_</w:t>
      </w:r>
      <w:proofErr w:type="gramStart"/>
      <w:r w:rsidRPr="00C31386">
        <w:rPr>
          <w:bCs/>
          <w:sz w:val="28"/>
        </w:rPr>
        <w:t>email.pack</w:t>
      </w:r>
      <w:proofErr w:type="spellEnd"/>
      <w:proofErr w:type="gramEnd"/>
      <w:r w:rsidRPr="00C31386">
        <w:rPr>
          <w:bCs/>
          <w:sz w:val="28"/>
        </w:rPr>
        <w:t>(</w:t>
      </w:r>
      <w:proofErr w:type="spellStart"/>
      <w:r w:rsidRPr="00C31386">
        <w:rPr>
          <w:bCs/>
          <w:sz w:val="28"/>
        </w:rPr>
        <w:t>pady</w:t>
      </w:r>
      <w:proofErr w:type="spellEnd"/>
      <w:r w:rsidRPr="00C31386">
        <w:rPr>
          <w:bCs/>
          <w:sz w:val="28"/>
        </w:rPr>
        <w:t>=5)</w:t>
      </w:r>
    </w:p>
    <w:p w14:paraId="0122E2AB" w14:textId="77777777" w:rsidR="00C31386" w:rsidRPr="00C31386" w:rsidRDefault="00C31386" w:rsidP="00C31386">
      <w:pPr>
        <w:rPr>
          <w:bCs/>
          <w:sz w:val="28"/>
        </w:rPr>
      </w:pPr>
      <w:r w:rsidRPr="00C31386">
        <w:rPr>
          <w:bCs/>
          <w:sz w:val="28"/>
        </w:rPr>
        <w:t xml:space="preserve">    </w:t>
      </w:r>
      <w:proofErr w:type="spellStart"/>
      <w:r w:rsidRPr="00C31386">
        <w:rPr>
          <w:bCs/>
          <w:sz w:val="28"/>
        </w:rPr>
        <w:t>reg_gender</w:t>
      </w:r>
      <w:proofErr w:type="spellEnd"/>
      <w:r w:rsidRPr="00C31386">
        <w:rPr>
          <w:bCs/>
          <w:sz w:val="28"/>
        </w:rPr>
        <w:t xml:space="preserve"> = </w:t>
      </w:r>
      <w:proofErr w:type="spellStart"/>
      <w:proofErr w:type="gramStart"/>
      <w:r w:rsidRPr="00C31386">
        <w:rPr>
          <w:bCs/>
          <w:sz w:val="28"/>
        </w:rPr>
        <w:t>ctk.CTkOptionMenu</w:t>
      </w:r>
      <w:proofErr w:type="spellEnd"/>
      <w:proofErr w:type="gramEnd"/>
      <w:r w:rsidRPr="00C31386">
        <w:rPr>
          <w:bCs/>
          <w:sz w:val="28"/>
        </w:rPr>
        <w:t>(app, values</w:t>
      </w:r>
      <w:proofErr w:type="gramStart"/>
      <w:r w:rsidRPr="00C31386">
        <w:rPr>
          <w:bCs/>
          <w:sz w:val="28"/>
        </w:rPr>
        <w:t>=[</w:t>
      </w:r>
      <w:proofErr w:type="gramEnd"/>
      <w:r w:rsidRPr="00C31386">
        <w:rPr>
          <w:bCs/>
          <w:sz w:val="28"/>
        </w:rPr>
        <w:t>"Male", "Female", "Other"])</w:t>
      </w:r>
    </w:p>
    <w:p w14:paraId="325E5B9D" w14:textId="77777777" w:rsidR="00C31386" w:rsidRPr="00C31386" w:rsidRDefault="00C31386" w:rsidP="00C31386">
      <w:pPr>
        <w:rPr>
          <w:bCs/>
          <w:sz w:val="28"/>
        </w:rPr>
      </w:pPr>
      <w:r w:rsidRPr="00C31386">
        <w:rPr>
          <w:bCs/>
          <w:sz w:val="28"/>
        </w:rPr>
        <w:t xml:space="preserve">    </w:t>
      </w:r>
      <w:proofErr w:type="spellStart"/>
      <w:r w:rsidRPr="00C31386">
        <w:rPr>
          <w:bCs/>
          <w:sz w:val="28"/>
        </w:rPr>
        <w:t>reg_</w:t>
      </w:r>
      <w:proofErr w:type="gramStart"/>
      <w:r w:rsidRPr="00C31386">
        <w:rPr>
          <w:bCs/>
          <w:sz w:val="28"/>
        </w:rPr>
        <w:t>gender.pack</w:t>
      </w:r>
      <w:proofErr w:type="spellEnd"/>
      <w:proofErr w:type="gramEnd"/>
      <w:r w:rsidRPr="00C31386">
        <w:rPr>
          <w:bCs/>
          <w:sz w:val="28"/>
        </w:rPr>
        <w:t>(</w:t>
      </w:r>
      <w:proofErr w:type="spellStart"/>
      <w:r w:rsidRPr="00C31386">
        <w:rPr>
          <w:bCs/>
          <w:sz w:val="28"/>
        </w:rPr>
        <w:t>pady</w:t>
      </w:r>
      <w:proofErr w:type="spellEnd"/>
      <w:r w:rsidRPr="00C31386">
        <w:rPr>
          <w:bCs/>
          <w:sz w:val="28"/>
        </w:rPr>
        <w:t>=5)</w:t>
      </w:r>
    </w:p>
    <w:p w14:paraId="68ED774B" w14:textId="77777777" w:rsidR="00C31386" w:rsidRPr="00C31386" w:rsidRDefault="00C31386" w:rsidP="00C31386">
      <w:pPr>
        <w:rPr>
          <w:bCs/>
          <w:sz w:val="28"/>
        </w:rPr>
      </w:pPr>
      <w:r w:rsidRPr="00C31386">
        <w:rPr>
          <w:bCs/>
          <w:sz w:val="28"/>
        </w:rPr>
        <w:t xml:space="preserve">    </w:t>
      </w:r>
      <w:proofErr w:type="spellStart"/>
      <w:r w:rsidRPr="00C31386">
        <w:rPr>
          <w:bCs/>
          <w:sz w:val="28"/>
        </w:rPr>
        <w:t>reg_address</w:t>
      </w:r>
      <w:proofErr w:type="spellEnd"/>
      <w:r w:rsidRPr="00C31386">
        <w:rPr>
          <w:bCs/>
          <w:sz w:val="28"/>
        </w:rPr>
        <w:t xml:space="preserve"> = </w:t>
      </w:r>
      <w:proofErr w:type="spellStart"/>
      <w:proofErr w:type="gramStart"/>
      <w:r w:rsidRPr="00C31386">
        <w:rPr>
          <w:bCs/>
          <w:sz w:val="28"/>
        </w:rPr>
        <w:t>ctk.CTkTextbox</w:t>
      </w:r>
      <w:proofErr w:type="spellEnd"/>
      <w:proofErr w:type="gramEnd"/>
      <w:r w:rsidRPr="00C31386">
        <w:rPr>
          <w:bCs/>
          <w:sz w:val="28"/>
        </w:rPr>
        <w:t>(app, height=70, width=300)</w:t>
      </w:r>
    </w:p>
    <w:p w14:paraId="790654BE" w14:textId="77777777" w:rsidR="00C31386" w:rsidRPr="00C31386" w:rsidRDefault="00C31386" w:rsidP="00C31386">
      <w:pPr>
        <w:rPr>
          <w:bCs/>
          <w:sz w:val="28"/>
        </w:rPr>
      </w:pPr>
      <w:r w:rsidRPr="00C31386">
        <w:rPr>
          <w:bCs/>
          <w:sz w:val="28"/>
        </w:rPr>
        <w:t xml:space="preserve">    </w:t>
      </w:r>
      <w:proofErr w:type="spellStart"/>
      <w:r w:rsidRPr="00C31386">
        <w:rPr>
          <w:bCs/>
          <w:sz w:val="28"/>
        </w:rPr>
        <w:t>reg_</w:t>
      </w:r>
      <w:proofErr w:type="gramStart"/>
      <w:r w:rsidRPr="00C31386">
        <w:rPr>
          <w:bCs/>
          <w:sz w:val="28"/>
        </w:rPr>
        <w:t>address.pack</w:t>
      </w:r>
      <w:proofErr w:type="spellEnd"/>
      <w:proofErr w:type="gramEnd"/>
      <w:r w:rsidRPr="00C31386">
        <w:rPr>
          <w:bCs/>
          <w:sz w:val="28"/>
        </w:rPr>
        <w:t>(</w:t>
      </w:r>
      <w:proofErr w:type="spellStart"/>
      <w:r w:rsidRPr="00C31386">
        <w:rPr>
          <w:bCs/>
          <w:sz w:val="28"/>
        </w:rPr>
        <w:t>pady</w:t>
      </w:r>
      <w:proofErr w:type="spellEnd"/>
      <w:r w:rsidRPr="00C31386">
        <w:rPr>
          <w:bCs/>
          <w:sz w:val="28"/>
        </w:rPr>
        <w:t>=5)</w:t>
      </w:r>
    </w:p>
    <w:p w14:paraId="02EDF31D" w14:textId="77777777" w:rsidR="00C31386" w:rsidRPr="00C31386" w:rsidRDefault="00C31386" w:rsidP="00C31386">
      <w:pPr>
        <w:rPr>
          <w:bCs/>
          <w:sz w:val="28"/>
        </w:rPr>
      </w:pPr>
      <w:r w:rsidRPr="00C31386">
        <w:rPr>
          <w:bCs/>
          <w:sz w:val="28"/>
        </w:rPr>
        <w:t xml:space="preserve">    </w:t>
      </w:r>
    </w:p>
    <w:p w14:paraId="7D945D33"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ctk.CTkButton</w:t>
      </w:r>
      <w:proofErr w:type="spellEnd"/>
      <w:proofErr w:type="gramEnd"/>
      <w:r w:rsidRPr="00C31386">
        <w:rPr>
          <w:bCs/>
          <w:sz w:val="28"/>
        </w:rPr>
        <w:t>(app, text="Register", command=</w:t>
      </w:r>
      <w:proofErr w:type="spellStart"/>
      <w:r w:rsidRPr="00C31386">
        <w:rPr>
          <w:bCs/>
          <w:sz w:val="28"/>
        </w:rPr>
        <w:t>register_user</w:t>
      </w:r>
      <w:proofErr w:type="spellEnd"/>
      <w:proofErr w:type="gramStart"/>
      <w:r w:rsidRPr="00C31386">
        <w:rPr>
          <w:bCs/>
          <w:sz w:val="28"/>
        </w:rPr>
        <w:t>).pack</w:t>
      </w:r>
      <w:proofErr w:type="gramEnd"/>
      <w:r w:rsidRPr="00C31386">
        <w:rPr>
          <w:bCs/>
          <w:sz w:val="28"/>
        </w:rPr>
        <w:t>(</w:t>
      </w:r>
      <w:proofErr w:type="spellStart"/>
      <w:r w:rsidRPr="00C31386">
        <w:rPr>
          <w:bCs/>
          <w:sz w:val="28"/>
        </w:rPr>
        <w:t>pady</w:t>
      </w:r>
      <w:proofErr w:type="spellEnd"/>
      <w:r w:rsidRPr="00C31386">
        <w:rPr>
          <w:bCs/>
          <w:sz w:val="28"/>
        </w:rPr>
        <w:t>=10)</w:t>
      </w:r>
    </w:p>
    <w:p w14:paraId="3FC85A2D"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ctk.CTkButton</w:t>
      </w:r>
      <w:proofErr w:type="spellEnd"/>
      <w:proofErr w:type="gramEnd"/>
      <w:r w:rsidRPr="00C31386">
        <w:rPr>
          <w:bCs/>
          <w:sz w:val="28"/>
        </w:rPr>
        <w:t>(app, text="Back to Login", command=</w:t>
      </w:r>
      <w:proofErr w:type="spellStart"/>
      <w:r w:rsidRPr="00C31386">
        <w:rPr>
          <w:bCs/>
          <w:sz w:val="28"/>
        </w:rPr>
        <w:t>login_page</w:t>
      </w:r>
      <w:proofErr w:type="spellEnd"/>
      <w:proofErr w:type="gramStart"/>
      <w:r w:rsidRPr="00C31386">
        <w:rPr>
          <w:bCs/>
          <w:sz w:val="28"/>
        </w:rPr>
        <w:t>).pack</w:t>
      </w:r>
      <w:proofErr w:type="gramEnd"/>
      <w:r w:rsidRPr="00C31386">
        <w:rPr>
          <w:bCs/>
          <w:sz w:val="28"/>
        </w:rPr>
        <w:t>()</w:t>
      </w:r>
    </w:p>
    <w:p w14:paraId="04384971" w14:textId="77777777" w:rsidR="00C31386" w:rsidRPr="00C31386" w:rsidRDefault="00C31386" w:rsidP="00C31386">
      <w:pPr>
        <w:rPr>
          <w:bCs/>
          <w:sz w:val="28"/>
        </w:rPr>
      </w:pPr>
    </w:p>
    <w:p w14:paraId="7E662666" w14:textId="77777777" w:rsidR="00C31386" w:rsidRPr="00C31386" w:rsidRDefault="00C31386" w:rsidP="00C31386">
      <w:pPr>
        <w:rPr>
          <w:bCs/>
          <w:sz w:val="28"/>
        </w:rPr>
      </w:pPr>
      <w:r w:rsidRPr="00C31386">
        <w:rPr>
          <w:bCs/>
          <w:sz w:val="28"/>
        </w:rPr>
        <w:t># Function: Login page</w:t>
      </w:r>
    </w:p>
    <w:p w14:paraId="2FDC19A8" w14:textId="77777777" w:rsidR="00C31386" w:rsidRPr="00C31386" w:rsidRDefault="00C31386" w:rsidP="00C31386">
      <w:pPr>
        <w:rPr>
          <w:bCs/>
          <w:sz w:val="28"/>
        </w:rPr>
      </w:pPr>
      <w:r w:rsidRPr="00C31386">
        <w:rPr>
          <w:bCs/>
          <w:sz w:val="28"/>
        </w:rPr>
        <w:t xml:space="preserve">def </w:t>
      </w:r>
      <w:proofErr w:type="spellStart"/>
      <w:r w:rsidRPr="00C31386">
        <w:rPr>
          <w:bCs/>
          <w:sz w:val="28"/>
        </w:rPr>
        <w:t>login_</w:t>
      </w:r>
      <w:proofErr w:type="gramStart"/>
      <w:r w:rsidRPr="00C31386">
        <w:rPr>
          <w:bCs/>
          <w:sz w:val="28"/>
        </w:rPr>
        <w:t>page</w:t>
      </w:r>
      <w:proofErr w:type="spellEnd"/>
      <w:r w:rsidRPr="00C31386">
        <w:rPr>
          <w:bCs/>
          <w:sz w:val="28"/>
        </w:rPr>
        <w:t>(</w:t>
      </w:r>
      <w:proofErr w:type="gramEnd"/>
      <w:r w:rsidRPr="00C31386">
        <w:rPr>
          <w:bCs/>
          <w:sz w:val="28"/>
        </w:rPr>
        <w:t>):</w:t>
      </w:r>
    </w:p>
    <w:p w14:paraId="29D10C96" w14:textId="77777777" w:rsidR="00C31386" w:rsidRPr="00C31386" w:rsidRDefault="00C31386" w:rsidP="00C31386">
      <w:pPr>
        <w:rPr>
          <w:bCs/>
          <w:sz w:val="28"/>
        </w:rPr>
      </w:pPr>
      <w:r w:rsidRPr="00C31386">
        <w:rPr>
          <w:bCs/>
          <w:sz w:val="28"/>
        </w:rPr>
        <w:t xml:space="preserve">    </w:t>
      </w:r>
      <w:proofErr w:type="spellStart"/>
      <w:r w:rsidRPr="00C31386">
        <w:rPr>
          <w:bCs/>
          <w:sz w:val="28"/>
        </w:rPr>
        <w:t>clear_</w:t>
      </w:r>
      <w:proofErr w:type="gramStart"/>
      <w:r w:rsidRPr="00C31386">
        <w:rPr>
          <w:bCs/>
          <w:sz w:val="28"/>
        </w:rPr>
        <w:t>widgets</w:t>
      </w:r>
      <w:proofErr w:type="spellEnd"/>
      <w:r w:rsidRPr="00C31386">
        <w:rPr>
          <w:bCs/>
          <w:sz w:val="28"/>
        </w:rPr>
        <w:t>(</w:t>
      </w:r>
      <w:proofErr w:type="gramEnd"/>
      <w:r w:rsidRPr="00C31386">
        <w:rPr>
          <w:bCs/>
          <w:sz w:val="28"/>
        </w:rPr>
        <w:t>)</w:t>
      </w:r>
    </w:p>
    <w:p w14:paraId="53DCA611"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ctk.CTkLabel</w:t>
      </w:r>
      <w:proofErr w:type="spellEnd"/>
      <w:proofErr w:type="gramEnd"/>
      <w:r w:rsidRPr="00C31386">
        <w:rPr>
          <w:bCs/>
          <w:sz w:val="28"/>
        </w:rPr>
        <w:t>(app, text="Login", font</w:t>
      </w:r>
      <w:proofErr w:type="gramStart"/>
      <w:r w:rsidRPr="00C31386">
        <w:rPr>
          <w:bCs/>
          <w:sz w:val="28"/>
        </w:rPr>
        <w:t>=(</w:t>
      </w:r>
      <w:proofErr w:type="gramEnd"/>
      <w:r w:rsidRPr="00C31386">
        <w:rPr>
          <w:bCs/>
          <w:sz w:val="28"/>
        </w:rPr>
        <w:t>"Arial", 24)</w:t>
      </w:r>
      <w:proofErr w:type="gramStart"/>
      <w:r w:rsidRPr="00C31386">
        <w:rPr>
          <w:bCs/>
          <w:sz w:val="28"/>
        </w:rPr>
        <w:t>).pack</w:t>
      </w:r>
      <w:proofErr w:type="gramEnd"/>
      <w:r w:rsidRPr="00C31386">
        <w:rPr>
          <w:bCs/>
          <w:sz w:val="28"/>
        </w:rPr>
        <w:t>(</w:t>
      </w:r>
      <w:proofErr w:type="spellStart"/>
      <w:r w:rsidRPr="00C31386">
        <w:rPr>
          <w:bCs/>
          <w:sz w:val="28"/>
        </w:rPr>
        <w:t>pady</w:t>
      </w:r>
      <w:proofErr w:type="spellEnd"/>
      <w:r w:rsidRPr="00C31386">
        <w:rPr>
          <w:bCs/>
          <w:sz w:val="28"/>
        </w:rPr>
        <w:t>=20)</w:t>
      </w:r>
    </w:p>
    <w:p w14:paraId="52DBB044" w14:textId="77777777" w:rsidR="00C31386" w:rsidRPr="00C31386" w:rsidRDefault="00C31386" w:rsidP="00C31386">
      <w:pPr>
        <w:rPr>
          <w:bCs/>
          <w:sz w:val="28"/>
        </w:rPr>
      </w:pPr>
    </w:p>
    <w:p w14:paraId="51061597" w14:textId="77777777" w:rsidR="00C31386" w:rsidRPr="00C31386" w:rsidRDefault="00C31386" w:rsidP="00C31386">
      <w:pPr>
        <w:rPr>
          <w:bCs/>
          <w:sz w:val="28"/>
        </w:rPr>
      </w:pPr>
      <w:r w:rsidRPr="00C31386">
        <w:rPr>
          <w:bCs/>
          <w:sz w:val="28"/>
        </w:rPr>
        <w:t xml:space="preserve">    global </w:t>
      </w:r>
      <w:proofErr w:type="spellStart"/>
      <w:r w:rsidRPr="00C31386">
        <w:rPr>
          <w:bCs/>
          <w:sz w:val="28"/>
        </w:rPr>
        <w:t>log_username</w:t>
      </w:r>
      <w:proofErr w:type="spellEnd"/>
      <w:r w:rsidRPr="00C31386">
        <w:rPr>
          <w:bCs/>
          <w:sz w:val="28"/>
        </w:rPr>
        <w:t xml:space="preserve">, </w:t>
      </w:r>
      <w:proofErr w:type="spellStart"/>
      <w:r w:rsidRPr="00C31386">
        <w:rPr>
          <w:bCs/>
          <w:sz w:val="28"/>
        </w:rPr>
        <w:t>log_password</w:t>
      </w:r>
      <w:proofErr w:type="spellEnd"/>
    </w:p>
    <w:p w14:paraId="7177297B" w14:textId="77777777" w:rsidR="00C31386" w:rsidRPr="00C31386" w:rsidRDefault="00C31386" w:rsidP="00C31386">
      <w:pPr>
        <w:rPr>
          <w:bCs/>
          <w:sz w:val="28"/>
        </w:rPr>
      </w:pPr>
      <w:r w:rsidRPr="00C31386">
        <w:rPr>
          <w:bCs/>
          <w:sz w:val="28"/>
        </w:rPr>
        <w:t xml:space="preserve">    </w:t>
      </w:r>
      <w:proofErr w:type="spellStart"/>
      <w:r w:rsidRPr="00C31386">
        <w:rPr>
          <w:bCs/>
          <w:sz w:val="28"/>
        </w:rPr>
        <w:t>log_username</w:t>
      </w:r>
      <w:proofErr w:type="spellEnd"/>
      <w:r w:rsidRPr="00C31386">
        <w:rPr>
          <w:bCs/>
          <w:sz w:val="28"/>
        </w:rPr>
        <w:t xml:space="preserve"> = </w:t>
      </w:r>
      <w:proofErr w:type="spellStart"/>
      <w:proofErr w:type="gramStart"/>
      <w:r w:rsidRPr="00C31386">
        <w:rPr>
          <w:bCs/>
          <w:sz w:val="28"/>
        </w:rPr>
        <w:t>ctk.CTkEntry</w:t>
      </w:r>
      <w:proofErr w:type="spellEnd"/>
      <w:proofErr w:type="gramEnd"/>
      <w:r w:rsidRPr="00C31386">
        <w:rPr>
          <w:bCs/>
          <w:sz w:val="28"/>
        </w:rPr>
        <w:t xml:space="preserve">(app, </w:t>
      </w:r>
      <w:proofErr w:type="spellStart"/>
      <w:r w:rsidRPr="00C31386">
        <w:rPr>
          <w:bCs/>
          <w:sz w:val="28"/>
        </w:rPr>
        <w:t>placeholder_text</w:t>
      </w:r>
      <w:proofErr w:type="spellEnd"/>
      <w:r w:rsidRPr="00C31386">
        <w:rPr>
          <w:bCs/>
          <w:sz w:val="28"/>
        </w:rPr>
        <w:t>="Username")</w:t>
      </w:r>
    </w:p>
    <w:p w14:paraId="037F358B" w14:textId="77777777" w:rsidR="00C31386" w:rsidRPr="00C31386" w:rsidRDefault="00C31386" w:rsidP="00C31386">
      <w:pPr>
        <w:rPr>
          <w:bCs/>
          <w:sz w:val="28"/>
        </w:rPr>
      </w:pPr>
      <w:r w:rsidRPr="00C31386">
        <w:rPr>
          <w:bCs/>
          <w:sz w:val="28"/>
        </w:rPr>
        <w:t xml:space="preserve">    </w:t>
      </w:r>
      <w:proofErr w:type="spellStart"/>
      <w:r w:rsidRPr="00C31386">
        <w:rPr>
          <w:bCs/>
          <w:sz w:val="28"/>
        </w:rPr>
        <w:t>log_</w:t>
      </w:r>
      <w:proofErr w:type="gramStart"/>
      <w:r w:rsidRPr="00C31386">
        <w:rPr>
          <w:bCs/>
          <w:sz w:val="28"/>
        </w:rPr>
        <w:t>username.pack</w:t>
      </w:r>
      <w:proofErr w:type="spellEnd"/>
      <w:proofErr w:type="gramEnd"/>
      <w:r w:rsidRPr="00C31386">
        <w:rPr>
          <w:bCs/>
          <w:sz w:val="28"/>
        </w:rPr>
        <w:t>(</w:t>
      </w:r>
      <w:proofErr w:type="spellStart"/>
      <w:r w:rsidRPr="00C31386">
        <w:rPr>
          <w:bCs/>
          <w:sz w:val="28"/>
        </w:rPr>
        <w:t>pady</w:t>
      </w:r>
      <w:proofErr w:type="spellEnd"/>
      <w:r w:rsidRPr="00C31386">
        <w:rPr>
          <w:bCs/>
          <w:sz w:val="28"/>
        </w:rPr>
        <w:t>=5)</w:t>
      </w:r>
    </w:p>
    <w:p w14:paraId="4235D1AA" w14:textId="77777777" w:rsidR="00C31386" w:rsidRPr="00C31386" w:rsidRDefault="00C31386" w:rsidP="00C31386">
      <w:pPr>
        <w:rPr>
          <w:bCs/>
          <w:sz w:val="28"/>
        </w:rPr>
      </w:pPr>
      <w:r w:rsidRPr="00C31386">
        <w:rPr>
          <w:bCs/>
          <w:sz w:val="28"/>
        </w:rPr>
        <w:t xml:space="preserve">    </w:t>
      </w:r>
      <w:proofErr w:type="spellStart"/>
      <w:r w:rsidRPr="00C31386">
        <w:rPr>
          <w:bCs/>
          <w:sz w:val="28"/>
        </w:rPr>
        <w:t>log_password</w:t>
      </w:r>
      <w:proofErr w:type="spellEnd"/>
      <w:r w:rsidRPr="00C31386">
        <w:rPr>
          <w:bCs/>
          <w:sz w:val="28"/>
        </w:rPr>
        <w:t xml:space="preserve"> = </w:t>
      </w:r>
      <w:proofErr w:type="spellStart"/>
      <w:proofErr w:type="gramStart"/>
      <w:r w:rsidRPr="00C31386">
        <w:rPr>
          <w:bCs/>
          <w:sz w:val="28"/>
        </w:rPr>
        <w:t>ctk.CTkEntry</w:t>
      </w:r>
      <w:proofErr w:type="spellEnd"/>
      <w:proofErr w:type="gramEnd"/>
      <w:r w:rsidRPr="00C31386">
        <w:rPr>
          <w:bCs/>
          <w:sz w:val="28"/>
        </w:rPr>
        <w:t xml:space="preserve">(app, </w:t>
      </w:r>
      <w:proofErr w:type="spellStart"/>
      <w:r w:rsidRPr="00C31386">
        <w:rPr>
          <w:bCs/>
          <w:sz w:val="28"/>
        </w:rPr>
        <w:t>placeholder_text</w:t>
      </w:r>
      <w:proofErr w:type="spellEnd"/>
      <w:r w:rsidRPr="00C31386">
        <w:rPr>
          <w:bCs/>
          <w:sz w:val="28"/>
        </w:rPr>
        <w:t>="Password", show="*")</w:t>
      </w:r>
    </w:p>
    <w:p w14:paraId="25B93B21" w14:textId="77777777" w:rsidR="00C31386" w:rsidRPr="00C31386" w:rsidRDefault="00C31386" w:rsidP="00C31386">
      <w:pPr>
        <w:rPr>
          <w:bCs/>
          <w:sz w:val="28"/>
        </w:rPr>
      </w:pPr>
      <w:r w:rsidRPr="00C31386">
        <w:rPr>
          <w:bCs/>
          <w:sz w:val="28"/>
        </w:rPr>
        <w:t xml:space="preserve">    </w:t>
      </w:r>
      <w:proofErr w:type="spellStart"/>
      <w:r w:rsidRPr="00C31386">
        <w:rPr>
          <w:bCs/>
          <w:sz w:val="28"/>
        </w:rPr>
        <w:t>log_</w:t>
      </w:r>
      <w:proofErr w:type="gramStart"/>
      <w:r w:rsidRPr="00C31386">
        <w:rPr>
          <w:bCs/>
          <w:sz w:val="28"/>
        </w:rPr>
        <w:t>password.pack</w:t>
      </w:r>
      <w:proofErr w:type="spellEnd"/>
      <w:proofErr w:type="gramEnd"/>
      <w:r w:rsidRPr="00C31386">
        <w:rPr>
          <w:bCs/>
          <w:sz w:val="28"/>
        </w:rPr>
        <w:t>(</w:t>
      </w:r>
      <w:proofErr w:type="spellStart"/>
      <w:r w:rsidRPr="00C31386">
        <w:rPr>
          <w:bCs/>
          <w:sz w:val="28"/>
        </w:rPr>
        <w:t>pady</w:t>
      </w:r>
      <w:proofErr w:type="spellEnd"/>
      <w:r w:rsidRPr="00C31386">
        <w:rPr>
          <w:bCs/>
          <w:sz w:val="28"/>
        </w:rPr>
        <w:t>=5)</w:t>
      </w:r>
    </w:p>
    <w:p w14:paraId="4E1E28B2" w14:textId="77777777" w:rsidR="00C31386" w:rsidRPr="00C31386" w:rsidRDefault="00C31386" w:rsidP="00C31386">
      <w:pPr>
        <w:rPr>
          <w:bCs/>
          <w:sz w:val="28"/>
        </w:rPr>
      </w:pPr>
    </w:p>
    <w:p w14:paraId="760C07FB"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ctk.CTkButton</w:t>
      </w:r>
      <w:proofErr w:type="spellEnd"/>
      <w:proofErr w:type="gramEnd"/>
      <w:r w:rsidRPr="00C31386">
        <w:rPr>
          <w:bCs/>
          <w:sz w:val="28"/>
        </w:rPr>
        <w:t>(app, text="Login", command=</w:t>
      </w:r>
      <w:proofErr w:type="spellStart"/>
      <w:r w:rsidRPr="00C31386">
        <w:rPr>
          <w:bCs/>
          <w:sz w:val="28"/>
        </w:rPr>
        <w:t>login_user</w:t>
      </w:r>
      <w:proofErr w:type="spellEnd"/>
      <w:proofErr w:type="gramStart"/>
      <w:r w:rsidRPr="00C31386">
        <w:rPr>
          <w:bCs/>
          <w:sz w:val="28"/>
        </w:rPr>
        <w:t>).pack</w:t>
      </w:r>
      <w:proofErr w:type="gramEnd"/>
      <w:r w:rsidRPr="00C31386">
        <w:rPr>
          <w:bCs/>
          <w:sz w:val="28"/>
        </w:rPr>
        <w:t>(</w:t>
      </w:r>
      <w:proofErr w:type="spellStart"/>
      <w:r w:rsidRPr="00C31386">
        <w:rPr>
          <w:bCs/>
          <w:sz w:val="28"/>
        </w:rPr>
        <w:t>pady</w:t>
      </w:r>
      <w:proofErr w:type="spellEnd"/>
      <w:r w:rsidRPr="00C31386">
        <w:rPr>
          <w:bCs/>
          <w:sz w:val="28"/>
        </w:rPr>
        <w:t>=10)</w:t>
      </w:r>
    </w:p>
    <w:p w14:paraId="469B27C9"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ctk.CTkButton</w:t>
      </w:r>
      <w:proofErr w:type="spellEnd"/>
      <w:proofErr w:type="gramEnd"/>
      <w:r w:rsidRPr="00C31386">
        <w:rPr>
          <w:bCs/>
          <w:sz w:val="28"/>
        </w:rPr>
        <w:t>(app, text="Register", command=</w:t>
      </w:r>
      <w:proofErr w:type="spellStart"/>
      <w:r w:rsidRPr="00C31386">
        <w:rPr>
          <w:bCs/>
          <w:sz w:val="28"/>
        </w:rPr>
        <w:t>register_page</w:t>
      </w:r>
      <w:proofErr w:type="spellEnd"/>
      <w:proofErr w:type="gramStart"/>
      <w:r w:rsidRPr="00C31386">
        <w:rPr>
          <w:bCs/>
          <w:sz w:val="28"/>
        </w:rPr>
        <w:t>).pack</w:t>
      </w:r>
      <w:proofErr w:type="gramEnd"/>
      <w:r w:rsidRPr="00C31386">
        <w:rPr>
          <w:bCs/>
          <w:sz w:val="28"/>
        </w:rPr>
        <w:t>()</w:t>
      </w:r>
    </w:p>
    <w:p w14:paraId="495230BF" w14:textId="77777777" w:rsidR="00C31386" w:rsidRPr="00C31386" w:rsidRDefault="00C31386" w:rsidP="00C31386">
      <w:pPr>
        <w:rPr>
          <w:bCs/>
          <w:sz w:val="28"/>
        </w:rPr>
      </w:pPr>
    </w:p>
    <w:p w14:paraId="7124EA59" w14:textId="77777777" w:rsidR="00C31386" w:rsidRPr="00C31386" w:rsidRDefault="00C31386" w:rsidP="00C31386">
      <w:pPr>
        <w:rPr>
          <w:bCs/>
          <w:sz w:val="28"/>
        </w:rPr>
      </w:pPr>
      <w:r w:rsidRPr="00C31386">
        <w:rPr>
          <w:bCs/>
          <w:sz w:val="28"/>
        </w:rPr>
        <w:t># Function: Register user</w:t>
      </w:r>
    </w:p>
    <w:p w14:paraId="303F45CE" w14:textId="77777777" w:rsidR="00C31386" w:rsidRPr="00C31386" w:rsidRDefault="00C31386" w:rsidP="00C31386">
      <w:pPr>
        <w:rPr>
          <w:bCs/>
          <w:sz w:val="28"/>
        </w:rPr>
      </w:pPr>
      <w:r w:rsidRPr="00C31386">
        <w:rPr>
          <w:bCs/>
          <w:sz w:val="28"/>
        </w:rPr>
        <w:t xml:space="preserve">def </w:t>
      </w:r>
      <w:proofErr w:type="spellStart"/>
      <w:r w:rsidRPr="00C31386">
        <w:rPr>
          <w:bCs/>
          <w:sz w:val="28"/>
        </w:rPr>
        <w:t>register_</w:t>
      </w:r>
      <w:proofErr w:type="gramStart"/>
      <w:r w:rsidRPr="00C31386">
        <w:rPr>
          <w:bCs/>
          <w:sz w:val="28"/>
        </w:rPr>
        <w:t>user</w:t>
      </w:r>
      <w:proofErr w:type="spellEnd"/>
      <w:r w:rsidRPr="00C31386">
        <w:rPr>
          <w:bCs/>
          <w:sz w:val="28"/>
        </w:rPr>
        <w:t>(</w:t>
      </w:r>
      <w:proofErr w:type="gramEnd"/>
      <w:r w:rsidRPr="00C31386">
        <w:rPr>
          <w:bCs/>
          <w:sz w:val="28"/>
        </w:rPr>
        <w:t>):</w:t>
      </w:r>
    </w:p>
    <w:p w14:paraId="0665B1DA" w14:textId="77777777" w:rsidR="00C31386" w:rsidRPr="00C31386" w:rsidRDefault="00C31386" w:rsidP="00C31386">
      <w:pPr>
        <w:rPr>
          <w:bCs/>
          <w:sz w:val="28"/>
        </w:rPr>
      </w:pPr>
      <w:r w:rsidRPr="00C31386">
        <w:rPr>
          <w:bCs/>
          <w:sz w:val="28"/>
        </w:rPr>
        <w:t xml:space="preserve">    username = </w:t>
      </w:r>
      <w:proofErr w:type="spellStart"/>
      <w:proofErr w:type="gramStart"/>
      <w:r w:rsidRPr="00C31386">
        <w:rPr>
          <w:bCs/>
          <w:sz w:val="28"/>
        </w:rPr>
        <w:t>reg_username.get</w:t>
      </w:r>
      <w:proofErr w:type="spellEnd"/>
      <w:r w:rsidRPr="00C31386">
        <w:rPr>
          <w:bCs/>
          <w:sz w:val="28"/>
        </w:rPr>
        <w:t>(</w:t>
      </w:r>
      <w:proofErr w:type="gramEnd"/>
      <w:r w:rsidRPr="00C31386">
        <w:rPr>
          <w:bCs/>
          <w:sz w:val="28"/>
        </w:rPr>
        <w:t>)</w:t>
      </w:r>
    </w:p>
    <w:p w14:paraId="0664ACA6" w14:textId="77777777" w:rsidR="00C31386" w:rsidRPr="00C31386" w:rsidRDefault="00C31386" w:rsidP="00C31386">
      <w:pPr>
        <w:rPr>
          <w:bCs/>
          <w:sz w:val="28"/>
        </w:rPr>
      </w:pPr>
      <w:r w:rsidRPr="00C31386">
        <w:rPr>
          <w:bCs/>
          <w:sz w:val="28"/>
        </w:rPr>
        <w:t xml:space="preserve">    password = </w:t>
      </w:r>
      <w:proofErr w:type="spellStart"/>
      <w:proofErr w:type="gramStart"/>
      <w:r w:rsidRPr="00C31386">
        <w:rPr>
          <w:bCs/>
          <w:sz w:val="28"/>
        </w:rPr>
        <w:t>reg_password.get</w:t>
      </w:r>
      <w:proofErr w:type="spellEnd"/>
      <w:r w:rsidRPr="00C31386">
        <w:rPr>
          <w:bCs/>
          <w:sz w:val="28"/>
        </w:rPr>
        <w:t>(</w:t>
      </w:r>
      <w:proofErr w:type="gramEnd"/>
      <w:r w:rsidRPr="00C31386">
        <w:rPr>
          <w:bCs/>
          <w:sz w:val="28"/>
        </w:rPr>
        <w:t>)</w:t>
      </w:r>
    </w:p>
    <w:p w14:paraId="5F401579" w14:textId="77777777" w:rsidR="00C31386" w:rsidRPr="00C31386" w:rsidRDefault="00C31386" w:rsidP="00C31386">
      <w:pPr>
        <w:rPr>
          <w:bCs/>
          <w:sz w:val="28"/>
        </w:rPr>
      </w:pPr>
      <w:r w:rsidRPr="00C31386">
        <w:rPr>
          <w:bCs/>
          <w:sz w:val="28"/>
        </w:rPr>
        <w:t xml:space="preserve">    phone = </w:t>
      </w:r>
      <w:proofErr w:type="spellStart"/>
      <w:proofErr w:type="gramStart"/>
      <w:r w:rsidRPr="00C31386">
        <w:rPr>
          <w:bCs/>
          <w:sz w:val="28"/>
        </w:rPr>
        <w:t>reg_phone.get</w:t>
      </w:r>
      <w:proofErr w:type="spellEnd"/>
      <w:r w:rsidRPr="00C31386">
        <w:rPr>
          <w:bCs/>
          <w:sz w:val="28"/>
        </w:rPr>
        <w:t>(</w:t>
      </w:r>
      <w:proofErr w:type="gramEnd"/>
      <w:r w:rsidRPr="00C31386">
        <w:rPr>
          <w:bCs/>
          <w:sz w:val="28"/>
        </w:rPr>
        <w:t>)</w:t>
      </w:r>
    </w:p>
    <w:p w14:paraId="3884B380" w14:textId="77777777" w:rsidR="00C31386" w:rsidRPr="00C31386" w:rsidRDefault="00C31386" w:rsidP="00C31386">
      <w:pPr>
        <w:rPr>
          <w:bCs/>
          <w:sz w:val="28"/>
        </w:rPr>
      </w:pPr>
      <w:r w:rsidRPr="00C31386">
        <w:rPr>
          <w:bCs/>
          <w:sz w:val="28"/>
        </w:rPr>
        <w:t xml:space="preserve">    email = </w:t>
      </w:r>
      <w:proofErr w:type="spellStart"/>
      <w:proofErr w:type="gramStart"/>
      <w:r w:rsidRPr="00C31386">
        <w:rPr>
          <w:bCs/>
          <w:sz w:val="28"/>
        </w:rPr>
        <w:t>reg_email.get</w:t>
      </w:r>
      <w:proofErr w:type="spellEnd"/>
      <w:r w:rsidRPr="00C31386">
        <w:rPr>
          <w:bCs/>
          <w:sz w:val="28"/>
        </w:rPr>
        <w:t>(</w:t>
      </w:r>
      <w:proofErr w:type="gramEnd"/>
      <w:r w:rsidRPr="00C31386">
        <w:rPr>
          <w:bCs/>
          <w:sz w:val="28"/>
        </w:rPr>
        <w:t>)</w:t>
      </w:r>
    </w:p>
    <w:p w14:paraId="55E70898" w14:textId="77777777" w:rsidR="00C31386" w:rsidRPr="00C31386" w:rsidRDefault="00C31386" w:rsidP="00C31386">
      <w:pPr>
        <w:rPr>
          <w:bCs/>
          <w:sz w:val="28"/>
        </w:rPr>
      </w:pPr>
      <w:r w:rsidRPr="00C31386">
        <w:rPr>
          <w:bCs/>
          <w:sz w:val="28"/>
        </w:rPr>
        <w:t xml:space="preserve">    gender = </w:t>
      </w:r>
      <w:proofErr w:type="spellStart"/>
      <w:proofErr w:type="gramStart"/>
      <w:r w:rsidRPr="00C31386">
        <w:rPr>
          <w:bCs/>
          <w:sz w:val="28"/>
        </w:rPr>
        <w:t>reg_gender.get</w:t>
      </w:r>
      <w:proofErr w:type="spellEnd"/>
      <w:r w:rsidRPr="00C31386">
        <w:rPr>
          <w:bCs/>
          <w:sz w:val="28"/>
        </w:rPr>
        <w:t>(</w:t>
      </w:r>
      <w:proofErr w:type="gramEnd"/>
      <w:r w:rsidRPr="00C31386">
        <w:rPr>
          <w:bCs/>
          <w:sz w:val="28"/>
        </w:rPr>
        <w:t>)</w:t>
      </w:r>
    </w:p>
    <w:p w14:paraId="1B4199EB" w14:textId="77777777" w:rsidR="00C31386" w:rsidRPr="00C31386" w:rsidRDefault="00C31386" w:rsidP="00C31386">
      <w:pPr>
        <w:rPr>
          <w:bCs/>
          <w:sz w:val="28"/>
        </w:rPr>
      </w:pPr>
      <w:r w:rsidRPr="00C31386">
        <w:rPr>
          <w:bCs/>
          <w:sz w:val="28"/>
        </w:rPr>
        <w:t xml:space="preserve">    address = </w:t>
      </w:r>
      <w:proofErr w:type="spellStart"/>
      <w:proofErr w:type="gramStart"/>
      <w:r w:rsidRPr="00C31386">
        <w:rPr>
          <w:bCs/>
          <w:sz w:val="28"/>
        </w:rPr>
        <w:t>reg_address.get</w:t>
      </w:r>
      <w:proofErr w:type="spellEnd"/>
      <w:r w:rsidRPr="00C31386">
        <w:rPr>
          <w:bCs/>
          <w:sz w:val="28"/>
        </w:rPr>
        <w:t>(</w:t>
      </w:r>
      <w:proofErr w:type="gramEnd"/>
      <w:r w:rsidRPr="00C31386">
        <w:rPr>
          <w:bCs/>
          <w:sz w:val="28"/>
        </w:rPr>
        <w:t>"1.0", "end-1c")</w:t>
      </w:r>
    </w:p>
    <w:p w14:paraId="3EBA9906" w14:textId="77777777" w:rsidR="00C31386" w:rsidRPr="00C31386" w:rsidRDefault="00C31386" w:rsidP="00C31386">
      <w:pPr>
        <w:rPr>
          <w:bCs/>
          <w:sz w:val="28"/>
        </w:rPr>
      </w:pPr>
    </w:p>
    <w:p w14:paraId="178D4E0E" w14:textId="77777777" w:rsidR="00C31386" w:rsidRPr="00C31386" w:rsidRDefault="00C31386" w:rsidP="00C31386">
      <w:pPr>
        <w:rPr>
          <w:bCs/>
          <w:sz w:val="28"/>
        </w:rPr>
      </w:pPr>
      <w:r w:rsidRPr="00C31386">
        <w:rPr>
          <w:bCs/>
          <w:sz w:val="28"/>
        </w:rPr>
        <w:t xml:space="preserve">    if not </w:t>
      </w:r>
      <w:proofErr w:type="gramStart"/>
      <w:r w:rsidRPr="00C31386">
        <w:rPr>
          <w:bCs/>
          <w:sz w:val="28"/>
        </w:rPr>
        <w:t>all(</w:t>
      </w:r>
      <w:proofErr w:type="gramEnd"/>
      <w:r w:rsidRPr="00C31386">
        <w:rPr>
          <w:bCs/>
          <w:sz w:val="28"/>
        </w:rPr>
        <w:t>[username, password, phone, email, gender, address]):</w:t>
      </w:r>
    </w:p>
    <w:p w14:paraId="22F81E85" w14:textId="77777777" w:rsidR="00C31386" w:rsidRPr="00C31386" w:rsidRDefault="00C31386" w:rsidP="00C31386">
      <w:pPr>
        <w:rPr>
          <w:bCs/>
          <w:sz w:val="28"/>
        </w:rPr>
      </w:pPr>
      <w:r w:rsidRPr="00C31386">
        <w:rPr>
          <w:bCs/>
          <w:sz w:val="28"/>
        </w:rPr>
        <w:lastRenderedPageBreak/>
        <w:t xml:space="preserve">        </w:t>
      </w:r>
      <w:proofErr w:type="spellStart"/>
      <w:proofErr w:type="gramStart"/>
      <w:r w:rsidRPr="00C31386">
        <w:rPr>
          <w:bCs/>
          <w:sz w:val="28"/>
        </w:rPr>
        <w:t>messagebox.showerror</w:t>
      </w:r>
      <w:proofErr w:type="spellEnd"/>
      <w:proofErr w:type="gramEnd"/>
      <w:r w:rsidRPr="00C31386">
        <w:rPr>
          <w:bCs/>
          <w:sz w:val="28"/>
        </w:rPr>
        <w:t>("Error", "Please fill all fields")</w:t>
      </w:r>
    </w:p>
    <w:p w14:paraId="23B786F8" w14:textId="77777777" w:rsidR="00C31386" w:rsidRPr="00C31386" w:rsidRDefault="00C31386" w:rsidP="00C31386">
      <w:pPr>
        <w:rPr>
          <w:bCs/>
          <w:sz w:val="28"/>
        </w:rPr>
      </w:pPr>
      <w:r w:rsidRPr="00C31386">
        <w:rPr>
          <w:bCs/>
          <w:sz w:val="28"/>
        </w:rPr>
        <w:t xml:space="preserve">        return</w:t>
      </w:r>
    </w:p>
    <w:p w14:paraId="52C1A9D7" w14:textId="77777777" w:rsidR="00C31386" w:rsidRPr="00C31386" w:rsidRDefault="00C31386" w:rsidP="00C31386">
      <w:pPr>
        <w:rPr>
          <w:bCs/>
          <w:sz w:val="28"/>
        </w:rPr>
      </w:pPr>
    </w:p>
    <w:p w14:paraId="6A9D7D76"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cursor.execute</w:t>
      </w:r>
      <w:proofErr w:type="spellEnd"/>
      <w:proofErr w:type="gramEnd"/>
      <w:r w:rsidRPr="00C31386">
        <w:rPr>
          <w:bCs/>
          <w:sz w:val="28"/>
        </w:rPr>
        <w:t xml:space="preserve">("INSERT INTO users VALUES </w:t>
      </w:r>
      <w:proofErr w:type="gramStart"/>
      <w:r w:rsidRPr="00C31386">
        <w:rPr>
          <w:bCs/>
          <w:sz w:val="28"/>
        </w:rPr>
        <w:t>(?,</w:t>
      </w:r>
      <w:proofErr w:type="gramEnd"/>
      <w:r w:rsidRPr="00C31386">
        <w:rPr>
          <w:bCs/>
          <w:sz w:val="28"/>
        </w:rPr>
        <w:t xml:space="preserve"> ?, ?</w:t>
      </w:r>
      <w:proofErr w:type="gramStart"/>
      <w:r w:rsidRPr="00C31386">
        <w:rPr>
          <w:bCs/>
          <w:sz w:val="28"/>
        </w:rPr>
        <w:t>, ?</w:t>
      </w:r>
      <w:proofErr w:type="gramEnd"/>
      <w:r w:rsidRPr="00C31386">
        <w:rPr>
          <w:bCs/>
          <w:sz w:val="28"/>
        </w:rPr>
        <w:t>, ?</w:t>
      </w:r>
      <w:proofErr w:type="gramStart"/>
      <w:r w:rsidRPr="00C31386">
        <w:rPr>
          <w:bCs/>
          <w:sz w:val="28"/>
        </w:rPr>
        <w:t>, ?)"</w:t>
      </w:r>
      <w:proofErr w:type="gramEnd"/>
      <w:r w:rsidRPr="00C31386">
        <w:rPr>
          <w:bCs/>
          <w:sz w:val="28"/>
        </w:rPr>
        <w:t>, (username, password, phone, email, gender, address))</w:t>
      </w:r>
    </w:p>
    <w:p w14:paraId="36E30856"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conn.commit</w:t>
      </w:r>
      <w:proofErr w:type="spellEnd"/>
      <w:proofErr w:type="gramEnd"/>
      <w:r w:rsidRPr="00C31386">
        <w:rPr>
          <w:bCs/>
          <w:sz w:val="28"/>
        </w:rPr>
        <w:t>()</w:t>
      </w:r>
    </w:p>
    <w:p w14:paraId="3EC3975F"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messagebox.showinfo</w:t>
      </w:r>
      <w:proofErr w:type="spellEnd"/>
      <w:proofErr w:type="gramEnd"/>
      <w:r w:rsidRPr="00C31386">
        <w:rPr>
          <w:bCs/>
          <w:sz w:val="28"/>
        </w:rPr>
        <w:t>("Success", "Registration successful!")</w:t>
      </w:r>
    </w:p>
    <w:p w14:paraId="7092DFF7" w14:textId="77777777" w:rsidR="00C31386" w:rsidRPr="00C31386" w:rsidRDefault="00C31386" w:rsidP="00C31386">
      <w:pPr>
        <w:rPr>
          <w:bCs/>
          <w:sz w:val="28"/>
        </w:rPr>
      </w:pPr>
      <w:r w:rsidRPr="00C31386">
        <w:rPr>
          <w:bCs/>
          <w:sz w:val="28"/>
        </w:rPr>
        <w:t xml:space="preserve">    </w:t>
      </w:r>
      <w:proofErr w:type="spellStart"/>
      <w:r w:rsidRPr="00C31386">
        <w:rPr>
          <w:bCs/>
          <w:sz w:val="28"/>
        </w:rPr>
        <w:t>login_</w:t>
      </w:r>
      <w:proofErr w:type="gramStart"/>
      <w:r w:rsidRPr="00C31386">
        <w:rPr>
          <w:bCs/>
          <w:sz w:val="28"/>
        </w:rPr>
        <w:t>page</w:t>
      </w:r>
      <w:proofErr w:type="spellEnd"/>
      <w:r w:rsidRPr="00C31386">
        <w:rPr>
          <w:bCs/>
          <w:sz w:val="28"/>
        </w:rPr>
        <w:t>(</w:t>
      </w:r>
      <w:proofErr w:type="gramEnd"/>
      <w:r w:rsidRPr="00C31386">
        <w:rPr>
          <w:bCs/>
          <w:sz w:val="28"/>
        </w:rPr>
        <w:t>)</w:t>
      </w:r>
    </w:p>
    <w:p w14:paraId="4DA6F95F" w14:textId="77777777" w:rsidR="00C31386" w:rsidRPr="00C31386" w:rsidRDefault="00C31386" w:rsidP="00C31386">
      <w:pPr>
        <w:rPr>
          <w:bCs/>
          <w:sz w:val="28"/>
        </w:rPr>
      </w:pPr>
    </w:p>
    <w:p w14:paraId="19B9880E" w14:textId="77777777" w:rsidR="00C31386" w:rsidRPr="00C31386" w:rsidRDefault="00C31386" w:rsidP="00C31386">
      <w:pPr>
        <w:rPr>
          <w:bCs/>
          <w:sz w:val="28"/>
        </w:rPr>
      </w:pPr>
      <w:r w:rsidRPr="00C31386">
        <w:rPr>
          <w:bCs/>
          <w:sz w:val="28"/>
        </w:rPr>
        <w:t># Function: Login user</w:t>
      </w:r>
    </w:p>
    <w:p w14:paraId="7DA5530E" w14:textId="77777777" w:rsidR="00C31386" w:rsidRPr="00C31386" w:rsidRDefault="00C31386" w:rsidP="00C31386">
      <w:pPr>
        <w:rPr>
          <w:bCs/>
          <w:sz w:val="28"/>
        </w:rPr>
      </w:pPr>
      <w:r w:rsidRPr="00C31386">
        <w:rPr>
          <w:bCs/>
          <w:sz w:val="28"/>
        </w:rPr>
        <w:t xml:space="preserve">def </w:t>
      </w:r>
      <w:proofErr w:type="spellStart"/>
      <w:r w:rsidRPr="00C31386">
        <w:rPr>
          <w:bCs/>
          <w:sz w:val="28"/>
        </w:rPr>
        <w:t>login_</w:t>
      </w:r>
      <w:proofErr w:type="gramStart"/>
      <w:r w:rsidRPr="00C31386">
        <w:rPr>
          <w:bCs/>
          <w:sz w:val="28"/>
        </w:rPr>
        <w:t>user</w:t>
      </w:r>
      <w:proofErr w:type="spellEnd"/>
      <w:r w:rsidRPr="00C31386">
        <w:rPr>
          <w:bCs/>
          <w:sz w:val="28"/>
        </w:rPr>
        <w:t>(</w:t>
      </w:r>
      <w:proofErr w:type="gramEnd"/>
      <w:r w:rsidRPr="00C31386">
        <w:rPr>
          <w:bCs/>
          <w:sz w:val="28"/>
        </w:rPr>
        <w:t>):</w:t>
      </w:r>
    </w:p>
    <w:p w14:paraId="4A703559" w14:textId="77777777" w:rsidR="00C31386" w:rsidRPr="00C31386" w:rsidRDefault="00C31386" w:rsidP="00C31386">
      <w:pPr>
        <w:rPr>
          <w:bCs/>
          <w:sz w:val="28"/>
        </w:rPr>
      </w:pPr>
      <w:r w:rsidRPr="00C31386">
        <w:rPr>
          <w:bCs/>
          <w:sz w:val="28"/>
        </w:rPr>
        <w:t xml:space="preserve">    global </w:t>
      </w:r>
      <w:proofErr w:type="spellStart"/>
      <w:r w:rsidRPr="00C31386">
        <w:rPr>
          <w:bCs/>
          <w:sz w:val="28"/>
        </w:rPr>
        <w:t>current_user</w:t>
      </w:r>
      <w:proofErr w:type="spellEnd"/>
    </w:p>
    <w:p w14:paraId="4DBB7B83" w14:textId="77777777" w:rsidR="00C31386" w:rsidRPr="00C31386" w:rsidRDefault="00C31386" w:rsidP="00C31386">
      <w:pPr>
        <w:rPr>
          <w:bCs/>
          <w:sz w:val="28"/>
        </w:rPr>
      </w:pPr>
      <w:r w:rsidRPr="00C31386">
        <w:rPr>
          <w:bCs/>
          <w:sz w:val="28"/>
        </w:rPr>
        <w:t xml:space="preserve">    username = </w:t>
      </w:r>
      <w:proofErr w:type="spellStart"/>
      <w:proofErr w:type="gramStart"/>
      <w:r w:rsidRPr="00C31386">
        <w:rPr>
          <w:bCs/>
          <w:sz w:val="28"/>
        </w:rPr>
        <w:t>log_username.get</w:t>
      </w:r>
      <w:proofErr w:type="spellEnd"/>
      <w:r w:rsidRPr="00C31386">
        <w:rPr>
          <w:bCs/>
          <w:sz w:val="28"/>
        </w:rPr>
        <w:t>(</w:t>
      </w:r>
      <w:proofErr w:type="gramEnd"/>
      <w:r w:rsidRPr="00C31386">
        <w:rPr>
          <w:bCs/>
          <w:sz w:val="28"/>
        </w:rPr>
        <w:t>)</w:t>
      </w:r>
    </w:p>
    <w:p w14:paraId="2C7E24D0" w14:textId="77777777" w:rsidR="00C31386" w:rsidRPr="00C31386" w:rsidRDefault="00C31386" w:rsidP="00C31386">
      <w:pPr>
        <w:rPr>
          <w:bCs/>
          <w:sz w:val="28"/>
        </w:rPr>
      </w:pPr>
      <w:r w:rsidRPr="00C31386">
        <w:rPr>
          <w:bCs/>
          <w:sz w:val="28"/>
        </w:rPr>
        <w:t xml:space="preserve">    password = </w:t>
      </w:r>
      <w:proofErr w:type="spellStart"/>
      <w:proofErr w:type="gramStart"/>
      <w:r w:rsidRPr="00C31386">
        <w:rPr>
          <w:bCs/>
          <w:sz w:val="28"/>
        </w:rPr>
        <w:t>log_password.get</w:t>
      </w:r>
      <w:proofErr w:type="spellEnd"/>
      <w:r w:rsidRPr="00C31386">
        <w:rPr>
          <w:bCs/>
          <w:sz w:val="28"/>
        </w:rPr>
        <w:t>(</w:t>
      </w:r>
      <w:proofErr w:type="gramEnd"/>
      <w:r w:rsidRPr="00C31386">
        <w:rPr>
          <w:bCs/>
          <w:sz w:val="28"/>
        </w:rPr>
        <w:t>)</w:t>
      </w:r>
    </w:p>
    <w:p w14:paraId="7E56F954"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cursor.execute</w:t>
      </w:r>
      <w:proofErr w:type="spellEnd"/>
      <w:proofErr w:type="gramEnd"/>
      <w:r w:rsidRPr="00C31386">
        <w:rPr>
          <w:bCs/>
          <w:sz w:val="28"/>
        </w:rPr>
        <w:t>("SELECT * FROM users WHERE username=? AND password=?", (username, password))</w:t>
      </w:r>
    </w:p>
    <w:p w14:paraId="69A80D70" w14:textId="77777777" w:rsidR="00C31386" w:rsidRPr="00C31386" w:rsidRDefault="00C31386" w:rsidP="00C31386">
      <w:pPr>
        <w:rPr>
          <w:bCs/>
          <w:sz w:val="28"/>
        </w:rPr>
      </w:pPr>
      <w:r w:rsidRPr="00C31386">
        <w:rPr>
          <w:bCs/>
          <w:sz w:val="28"/>
        </w:rPr>
        <w:t xml:space="preserve">    if </w:t>
      </w:r>
      <w:proofErr w:type="spellStart"/>
      <w:proofErr w:type="gramStart"/>
      <w:r w:rsidRPr="00C31386">
        <w:rPr>
          <w:bCs/>
          <w:sz w:val="28"/>
        </w:rPr>
        <w:t>cursor.fetchone</w:t>
      </w:r>
      <w:proofErr w:type="spellEnd"/>
      <w:proofErr w:type="gramEnd"/>
      <w:r w:rsidRPr="00C31386">
        <w:rPr>
          <w:bCs/>
          <w:sz w:val="28"/>
        </w:rPr>
        <w:t>():</w:t>
      </w:r>
    </w:p>
    <w:p w14:paraId="6F1880B0" w14:textId="77777777" w:rsidR="00C31386" w:rsidRPr="00C31386" w:rsidRDefault="00C31386" w:rsidP="00C31386">
      <w:pPr>
        <w:rPr>
          <w:bCs/>
          <w:sz w:val="28"/>
        </w:rPr>
      </w:pPr>
      <w:r w:rsidRPr="00C31386">
        <w:rPr>
          <w:bCs/>
          <w:sz w:val="28"/>
        </w:rPr>
        <w:t xml:space="preserve">        </w:t>
      </w:r>
      <w:proofErr w:type="spellStart"/>
      <w:r w:rsidRPr="00C31386">
        <w:rPr>
          <w:bCs/>
          <w:sz w:val="28"/>
        </w:rPr>
        <w:t>current_user</w:t>
      </w:r>
      <w:proofErr w:type="spellEnd"/>
      <w:r w:rsidRPr="00C31386">
        <w:rPr>
          <w:bCs/>
          <w:sz w:val="28"/>
        </w:rPr>
        <w:t xml:space="preserve"> = username</w:t>
      </w:r>
    </w:p>
    <w:p w14:paraId="1A0DDB92" w14:textId="77777777" w:rsidR="00C31386" w:rsidRPr="00C31386" w:rsidRDefault="00C31386" w:rsidP="00C31386">
      <w:pPr>
        <w:rPr>
          <w:bCs/>
          <w:sz w:val="28"/>
        </w:rPr>
      </w:pPr>
      <w:r w:rsidRPr="00C31386">
        <w:rPr>
          <w:bCs/>
          <w:sz w:val="28"/>
        </w:rPr>
        <w:t xml:space="preserve">        </w:t>
      </w:r>
      <w:proofErr w:type="gramStart"/>
      <w:r w:rsidRPr="00C31386">
        <w:rPr>
          <w:bCs/>
          <w:sz w:val="28"/>
        </w:rPr>
        <w:t>homepage(</w:t>
      </w:r>
      <w:proofErr w:type="gramEnd"/>
      <w:r w:rsidRPr="00C31386">
        <w:rPr>
          <w:bCs/>
          <w:sz w:val="28"/>
        </w:rPr>
        <w:t>)</w:t>
      </w:r>
    </w:p>
    <w:p w14:paraId="20AD3ECA" w14:textId="77777777" w:rsidR="00C31386" w:rsidRPr="00C31386" w:rsidRDefault="00C31386" w:rsidP="00C31386">
      <w:pPr>
        <w:rPr>
          <w:bCs/>
          <w:sz w:val="28"/>
        </w:rPr>
      </w:pPr>
      <w:r w:rsidRPr="00C31386">
        <w:rPr>
          <w:bCs/>
          <w:sz w:val="28"/>
        </w:rPr>
        <w:t xml:space="preserve">    else:</w:t>
      </w:r>
    </w:p>
    <w:p w14:paraId="314EA18D"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messagebox.showerror</w:t>
      </w:r>
      <w:proofErr w:type="spellEnd"/>
      <w:proofErr w:type="gramEnd"/>
      <w:r w:rsidRPr="00C31386">
        <w:rPr>
          <w:bCs/>
          <w:sz w:val="28"/>
        </w:rPr>
        <w:t>("Login Failed", "Invalid credentials")</w:t>
      </w:r>
    </w:p>
    <w:p w14:paraId="309873B8" w14:textId="77777777" w:rsidR="00C31386" w:rsidRPr="00C31386" w:rsidRDefault="00C31386" w:rsidP="00C31386">
      <w:pPr>
        <w:rPr>
          <w:bCs/>
          <w:sz w:val="28"/>
        </w:rPr>
      </w:pPr>
    </w:p>
    <w:p w14:paraId="639C16FC" w14:textId="77777777" w:rsidR="00C31386" w:rsidRPr="00C31386" w:rsidRDefault="00C31386" w:rsidP="00C31386">
      <w:pPr>
        <w:rPr>
          <w:bCs/>
          <w:sz w:val="28"/>
        </w:rPr>
      </w:pPr>
      <w:r w:rsidRPr="00C31386">
        <w:rPr>
          <w:bCs/>
          <w:sz w:val="28"/>
        </w:rPr>
        <w:t># Function: Homepage</w:t>
      </w:r>
    </w:p>
    <w:p w14:paraId="762AA3C6" w14:textId="77777777" w:rsidR="00C31386" w:rsidRPr="00C31386" w:rsidRDefault="00C31386" w:rsidP="00C31386">
      <w:pPr>
        <w:rPr>
          <w:bCs/>
          <w:sz w:val="28"/>
        </w:rPr>
      </w:pPr>
      <w:r w:rsidRPr="00C31386">
        <w:rPr>
          <w:bCs/>
          <w:sz w:val="28"/>
        </w:rPr>
        <w:t xml:space="preserve">def </w:t>
      </w:r>
      <w:proofErr w:type="gramStart"/>
      <w:r w:rsidRPr="00C31386">
        <w:rPr>
          <w:bCs/>
          <w:sz w:val="28"/>
        </w:rPr>
        <w:t>homepage(</w:t>
      </w:r>
      <w:proofErr w:type="gramEnd"/>
      <w:r w:rsidRPr="00C31386">
        <w:rPr>
          <w:bCs/>
          <w:sz w:val="28"/>
        </w:rPr>
        <w:t>):</w:t>
      </w:r>
    </w:p>
    <w:p w14:paraId="5CD9E827" w14:textId="77777777" w:rsidR="00C31386" w:rsidRPr="00C31386" w:rsidRDefault="00C31386" w:rsidP="00C31386">
      <w:pPr>
        <w:rPr>
          <w:bCs/>
          <w:sz w:val="28"/>
        </w:rPr>
      </w:pPr>
      <w:r w:rsidRPr="00C31386">
        <w:rPr>
          <w:bCs/>
          <w:sz w:val="28"/>
        </w:rPr>
        <w:t xml:space="preserve">    </w:t>
      </w:r>
      <w:proofErr w:type="spellStart"/>
      <w:r w:rsidRPr="00C31386">
        <w:rPr>
          <w:bCs/>
          <w:sz w:val="28"/>
        </w:rPr>
        <w:t>clear_</w:t>
      </w:r>
      <w:proofErr w:type="gramStart"/>
      <w:r w:rsidRPr="00C31386">
        <w:rPr>
          <w:bCs/>
          <w:sz w:val="28"/>
        </w:rPr>
        <w:t>widgets</w:t>
      </w:r>
      <w:proofErr w:type="spellEnd"/>
      <w:r w:rsidRPr="00C31386">
        <w:rPr>
          <w:bCs/>
          <w:sz w:val="28"/>
        </w:rPr>
        <w:t>(</w:t>
      </w:r>
      <w:proofErr w:type="gramEnd"/>
      <w:r w:rsidRPr="00C31386">
        <w:rPr>
          <w:bCs/>
          <w:sz w:val="28"/>
        </w:rPr>
        <w:t>)</w:t>
      </w:r>
    </w:p>
    <w:p w14:paraId="2EABF883"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ctk.CTkLabel</w:t>
      </w:r>
      <w:proofErr w:type="spellEnd"/>
      <w:proofErr w:type="gramEnd"/>
      <w:r w:rsidRPr="00C31386">
        <w:rPr>
          <w:bCs/>
          <w:sz w:val="28"/>
        </w:rPr>
        <w:t>(app, text=</w:t>
      </w:r>
      <w:proofErr w:type="spellStart"/>
      <w:r w:rsidRPr="00C31386">
        <w:rPr>
          <w:bCs/>
          <w:sz w:val="28"/>
        </w:rPr>
        <w:t>f"Welcome</w:t>
      </w:r>
      <w:proofErr w:type="spellEnd"/>
      <w:r w:rsidRPr="00C31386">
        <w:rPr>
          <w:bCs/>
          <w:sz w:val="28"/>
        </w:rPr>
        <w:t xml:space="preserve"> {</w:t>
      </w:r>
      <w:proofErr w:type="spellStart"/>
      <w:r w:rsidRPr="00C31386">
        <w:rPr>
          <w:bCs/>
          <w:sz w:val="28"/>
        </w:rPr>
        <w:t>current_user</w:t>
      </w:r>
      <w:proofErr w:type="spellEnd"/>
      <w:r w:rsidRPr="00C31386">
        <w:rPr>
          <w:bCs/>
          <w:sz w:val="28"/>
        </w:rPr>
        <w:t>}", font</w:t>
      </w:r>
      <w:proofErr w:type="gramStart"/>
      <w:r w:rsidRPr="00C31386">
        <w:rPr>
          <w:bCs/>
          <w:sz w:val="28"/>
        </w:rPr>
        <w:t>=(</w:t>
      </w:r>
      <w:proofErr w:type="gramEnd"/>
      <w:r w:rsidRPr="00C31386">
        <w:rPr>
          <w:bCs/>
          <w:sz w:val="28"/>
        </w:rPr>
        <w:t>"Arial", 22)</w:t>
      </w:r>
      <w:proofErr w:type="gramStart"/>
      <w:r w:rsidRPr="00C31386">
        <w:rPr>
          <w:bCs/>
          <w:sz w:val="28"/>
        </w:rPr>
        <w:t>).pack</w:t>
      </w:r>
      <w:proofErr w:type="gramEnd"/>
      <w:r w:rsidRPr="00C31386">
        <w:rPr>
          <w:bCs/>
          <w:sz w:val="28"/>
        </w:rPr>
        <w:t>(</w:t>
      </w:r>
      <w:proofErr w:type="spellStart"/>
      <w:r w:rsidRPr="00C31386">
        <w:rPr>
          <w:bCs/>
          <w:sz w:val="28"/>
        </w:rPr>
        <w:t>pady</w:t>
      </w:r>
      <w:proofErr w:type="spellEnd"/>
      <w:r w:rsidRPr="00C31386">
        <w:rPr>
          <w:bCs/>
          <w:sz w:val="28"/>
        </w:rPr>
        <w:t>=20)</w:t>
      </w:r>
    </w:p>
    <w:p w14:paraId="166972FD"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ctk.CTkButton</w:t>
      </w:r>
      <w:proofErr w:type="spellEnd"/>
      <w:proofErr w:type="gramEnd"/>
      <w:r w:rsidRPr="00C31386">
        <w:rPr>
          <w:bCs/>
          <w:sz w:val="28"/>
        </w:rPr>
        <w:t>(app, text="Upload Image to Detect Logo", command=</w:t>
      </w:r>
      <w:proofErr w:type="spellStart"/>
      <w:r w:rsidRPr="00C31386">
        <w:rPr>
          <w:bCs/>
          <w:sz w:val="28"/>
        </w:rPr>
        <w:t>browse_image</w:t>
      </w:r>
      <w:proofErr w:type="spellEnd"/>
      <w:proofErr w:type="gramStart"/>
      <w:r w:rsidRPr="00C31386">
        <w:rPr>
          <w:bCs/>
          <w:sz w:val="28"/>
        </w:rPr>
        <w:t>).pack</w:t>
      </w:r>
      <w:proofErr w:type="gramEnd"/>
      <w:r w:rsidRPr="00C31386">
        <w:rPr>
          <w:bCs/>
          <w:sz w:val="28"/>
        </w:rPr>
        <w:t>(</w:t>
      </w:r>
      <w:proofErr w:type="spellStart"/>
      <w:r w:rsidRPr="00C31386">
        <w:rPr>
          <w:bCs/>
          <w:sz w:val="28"/>
        </w:rPr>
        <w:t>pady</w:t>
      </w:r>
      <w:proofErr w:type="spellEnd"/>
      <w:r w:rsidRPr="00C31386">
        <w:rPr>
          <w:bCs/>
          <w:sz w:val="28"/>
        </w:rPr>
        <w:t>=10)</w:t>
      </w:r>
    </w:p>
    <w:p w14:paraId="666D0CA1"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ctk.CTkButton</w:t>
      </w:r>
      <w:proofErr w:type="spellEnd"/>
      <w:proofErr w:type="gramEnd"/>
      <w:r w:rsidRPr="00C31386">
        <w:rPr>
          <w:bCs/>
          <w:sz w:val="28"/>
        </w:rPr>
        <w:t>(app, text="Logout", command=</w:t>
      </w:r>
      <w:proofErr w:type="spellStart"/>
      <w:r w:rsidRPr="00C31386">
        <w:rPr>
          <w:bCs/>
          <w:sz w:val="28"/>
        </w:rPr>
        <w:t>login_page</w:t>
      </w:r>
      <w:proofErr w:type="spellEnd"/>
      <w:proofErr w:type="gramStart"/>
      <w:r w:rsidRPr="00C31386">
        <w:rPr>
          <w:bCs/>
          <w:sz w:val="28"/>
        </w:rPr>
        <w:t>).pack</w:t>
      </w:r>
      <w:proofErr w:type="gramEnd"/>
      <w:r w:rsidRPr="00C31386">
        <w:rPr>
          <w:bCs/>
          <w:sz w:val="28"/>
        </w:rPr>
        <w:t>(</w:t>
      </w:r>
      <w:proofErr w:type="spellStart"/>
      <w:r w:rsidRPr="00C31386">
        <w:rPr>
          <w:bCs/>
          <w:sz w:val="28"/>
        </w:rPr>
        <w:t>pady</w:t>
      </w:r>
      <w:proofErr w:type="spellEnd"/>
      <w:r w:rsidRPr="00C31386">
        <w:rPr>
          <w:bCs/>
          <w:sz w:val="28"/>
        </w:rPr>
        <w:t>=10)</w:t>
      </w:r>
    </w:p>
    <w:p w14:paraId="008A6997" w14:textId="77777777" w:rsidR="00C31386" w:rsidRPr="00C31386" w:rsidRDefault="00C31386" w:rsidP="00C31386">
      <w:pPr>
        <w:rPr>
          <w:bCs/>
          <w:sz w:val="28"/>
        </w:rPr>
      </w:pPr>
    </w:p>
    <w:p w14:paraId="590164F3" w14:textId="77777777" w:rsidR="00C31386" w:rsidRPr="00C31386" w:rsidRDefault="00C31386" w:rsidP="00C31386">
      <w:pPr>
        <w:rPr>
          <w:bCs/>
          <w:sz w:val="28"/>
        </w:rPr>
      </w:pPr>
      <w:r w:rsidRPr="00C31386">
        <w:rPr>
          <w:bCs/>
          <w:sz w:val="28"/>
        </w:rPr>
        <w:t># Function: Browse and detect</w:t>
      </w:r>
    </w:p>
    <w:p w14:paraId="258AA6BB" w14:textId="77777777" w:rsidR="00C31386" w:rsidRPr="00C31386" w:rsidRDefault="00C31386" w:rsidP="00C31386">
      <w:pPr>
        <w:rPr>
          <w:bCs/>
          <w:sz w:val="28"/>
        </w:rPr>
      </w:pPr>
      <w:r w:rsidRPr="00C31386">
        <w:rPr>
          <w:bCs/>
          <w:sz w:val="28"/>
        </w:rPr>
        <w:t xml:space="preserve">def </w:t>
      </w:r>
      <w:proofErr w:type="spellStart"/>
      <w:r w:rsidRPr="00C31386">
        <w:rPr>
          <w:bCs/>
          <w:sz w:val="28"/>
        </w:rPr>
        <w:t>browse_</w:t>
      </w:r>
      <w:proofErr w:type="gramStart"/>
      <w:r w:rsidRPr="00C31386">
        <w:rPr>
          <w:bCs/>
          <w:sz w:val="28"/>
        </w:rPr>
        <w:t>image</w:t>
      </w:r>
      <w:proofErr w:type="spellEnd"/>
      <w:r w:rsidRPr="00C31386">
        <w:rPr>
          <w:bCs/>
          <w:sz w:val="28"/>
        </w:rPr>
        <w:t>(</w:t>
      </w:r>
      <w:proofErr w:type="gramEnd"/>
      <w:r w:rsidRPr="00C31386">
        <w:rPr>
          <w:bCs/>
          <w:sz w:val="28"/>
        </w:rPr>
        <w:t>):</w:t>
      </w:r>
    </w:p>
    <w:p w14:paraId="532B1AD1" w14:textId="77777777" w:rsidR="00C31386" w:rsidRPr="00C31386" w:rsidRDefault="00C31386" w:rsidP="00C31386">
      <w:pPr>
        <w:rPr>
          <w:bCs/>
          <w:sz w:val="28"/>
        </w:rPr>
      </w:pPr>
      <w:r w:rsidRPr="00C31386">
        <w:rPr>
          <w:bCs/>
          <w:sz w:val="28"/>
        </w:rPr>
        <w:t xml:space="preserve">    </w:t>
      </w:r>
      <w:proofErr w:type="spellStart"/>
      <w:r w:rsidRPr="00C31386">
        <w:rPr>
          <w:bCs/>
          <w:sz w:val="28"/>
        </w:rPr>
        <w:t>file_path</w:t>
      </w:r>
      <w:proofErr w:type="spellEnd"/>
      <w:r w:rsidRPr="00C31386">
        <w:rPr>
          <w:bCs/>
          <w:sz w:val="28"/>
        </w:rPr>
        <w:t xml:space="preserve"> = </w:t>
      </w:r>
      <w:proofErr w:type="spellStart"/>
      <w:proofErr w:type="gramStart"/>
      <w:r w:rsidRPr="00C31386">
        <w:rPr>
          <w:bCs/>
          <w:sz w:val="28"/>
        </w:rPr>
        <w:t>filedialog.askopenfilename</w:t>
      </w:r>
      <w:proofErr w:type="spellEnd"/>
      <w:proofErr w:type="gramEnd"/>
      <w:r w:rsidRPr="00C31386">
        <w:rPr>
          <w:bCs/>
          <w:sz w:val="28"/>
        </w:rPr>
        <w:t>(filetypes</w:t>
      </w:r>
      <w:proofErr w:type="gramStart"/>
      <w:r w:rsidRPr="00C31386">
        <w:rPr>
          <w:bCs/>
          <w:sz w:val="28"/>
        </w:rPr>
        <w:t>=[</w:t>
      </w:r>
      <w:proofErr w:type="gramEnd"/>
      <w:r w:rsidRPr="00C31386">
        <w:rPr>
          <w:bCs/>
          <w:sz w:val="28"/>
        </w:rPr>
        <w:t>("Image files", "*.jpg *.jpeg *.</w:t>
      </w:r>
      <w:proofErr w:type="spellStart"/>
      <w:r w:rsidRPr="00C31386">
        <w:rPr>
          <w:bCs/>
          <w:sz w:val="28"/>
        </w:rPr>
        <w:t>png</w:t>
      </w:r>
      <w:proofErr w:type="spellEnd"/>
      <w:r w:rsidRPr="00C31386">
        <w:rPr>
          <w:bCs/>
          <w:sz w:val="28"/>
        </w:rPr>
        <w:t>")])</w:t>
      </w:r>
    </w:p>
    <w:p w14:paraId="37B09752" w14:textId="77777777" w:rsidR="00C31386" w:rsidRPr="00C31386" w:rsidRDefault="00C31386" w:rsidP="00C31386">
      <w:pPr>
        <w:rPr>
          <w:bCs/>
          <w:sz w:val="28"/>
        </w:rPr>
      </w:pPr>
      <w:r w:rsidRPr="00C31386">
        <w:rPr>
          <w:bCs/>
          <w:sz w:val="28"/>
        </w:rPr>
        <w:t xml:space="preserve">    if </w:t>
      </w:r>
      <w:proofErr w:type="spellStart"/>
      <w:r w:rsidRPr="00C31386">
        <w:rPr>
          <w:bCs/>
          <w:sz w:val="28"/>
        </w:rPr>
        <w:t>file_path</w:t>
      </w:r>
      <w:proofErr w:type="spellEnd"/>
      <w:r w:rsidRPr="00C31386">
        <w:rPr>
          <w:bCs/>
          <w:sz w:val="28"/>
        </w:rPr>
        <w:t>:</w:t>
      </w:r>
    </w:p>
    <w:p w14:paraId="0CAA0500" w14:textId="77777777" w:rsidR="00C31386" w:rsidRPr="00C31386" w:rsidRDefault="00C31386" w:rsidP="00C31386">
      <w:pPr>
        <w:rPr>
          <w:bCs/>
          <w:sz w:val="28"/>
        </w:rPr>
      </w:pPr>
      <w:r w:rsidRPr="00C31386">
        <w:rPr>
          <w:bCs/>
          <w:sz w:val="28"/>
        </w:rPr>
        <w:t xml:space="preserve">        </w:t>
      </w:r>
      <w:proofErr w:type="spellStart"/>
      <w:r w:rsidRPr="00C31386">
        <w:rPr>
          <w:bCs/>
          <w:sz w:val="28"/>
        </w:rPr>
        <w:t>detect_logo</w:t>
      </w:r>
      <w:proofErr w:type="spellEnd"/>
      <w:r w:rsidRPr="00C31386">
        <w:rPr>
          <w:bCs/>
          <w:sz w:val="28"/>
        </w:rPr>
        <w:t>(</w:t>
      </w:r>
      <w:proofErr w:type="spellStart"/>
      <w:r w:rsidRPr="00C31386">
        <w:rPr>
          <w:bCs/>
          <w:sz w:val="28"/>
        </w:rPr>
        <w:t>file_path</w:t>
      </w:r>
      <w:proofErr w:type="spellEnd"/>
      <w:r w:rsidRPr="00C31386">
        <w:rPr>
          <w:bCs/>
          <w:sz w:val="28"/>
        </w:rPr>
        <w:t>)</w:t>
      </w:r>
    </w:p>
    <w:p w14:paraId="718E8D2A" w14:textId="77777777" w:rsidR="00C31386" w:rsidRPr="00C31386" w:rsidRDefault="00C31386" w:rsidP="00C31386">
      <w:pPr>
        <w:rPr>
          <w:bCs/>
          <w:sz w:val="28"/>
        </w:rPr>
      </w:pPr>
    </w:p>
    <w:p w14:paraId="04CA7EFF" w14:textId="77777777" w:rsidR="00C31386" w:rsidRPr="00C31386" w:rsidRDefault="00C31386" w:rsidP="00C31386">
      <w:pPr>
        <w:rPr>
          <w:bCs/>
          <w:sz w:val="28"/>
        </w:rPr>
      </w:pPr>
      <w:r w:rsidRPr="00C31386">
        <w:rPr>
          <w:bCs/>
          <w:sz w:val="28"/>
        </w:rPr>
        <w:t xml:space="preserve"># Function: Detect logo using </w:t>
      </w:r>
      <w:proofErr w:type="spellStart"/>
      <w:r w:rsidRPr="00C31386">
        <w:rPr>
          <w:bCs/>
          <w:sz w:val="28"/>
        </w:rPr>
        <w:t>Roboflow</w:t>
      </w:r>
      <w:proofErr w:type="spellEnd"/>
    </w:p>
    <w:p w14:paraId="67769E21" w14:textId="77777777" w:rsidR="00C31386" w:rsidRPr="00C31386" w:rsidRDefault="00C31386" w:rsidP="00C31386">
      <w:pPr>
        <w:rPr>
          <w:bCs/>
          <w:sz w:val="28"/>
        </w:rPr>
      </w:pPr>
      <w:r w:rsidRPr="00C31386">
        <w:rPr>
          <w:bCs/>
          <w:sz w:val="28"/>
        </w:rPr>
        <w:t xml:space="preserve">def </w:t>
      </w:r>
      <w:proofErr w:type="spellStart"/>
      <w:r w:rsidRPr="00C31386">
        <w:rPr>
          <w:bCs/>
          <w:sz w:val="28"/>
        </w:rPr>
        <w:t>detect_logo</w:t>
      </w:r>
      <w:proofErr w:type="spellEnd"/>
      <w:r w:rsidRPr="00C31386">
        <w:rPr>
          <w:bCs/>
          <w:sz w:val="28"/>
        </w:rPr>
        <w:t>(</w:t>
      </w:r>
      <w:proofErr w:type="spellStart"/>
      <w:r w:rsidRPr="00C31386">
        <w:rPr>
          <w:bCs/>
          <w:sz w:val="28"/>
        </w:rPr>
        <w:t>image_path</w:t>
      </w:r>
      <w:proofErr w:type="spellEnd"/>
      <w:r w:rsidRPr="00C31386">
        <w:rPr>
          <w:bCs/>
          <w:sz w:val="28"/>
        </w:rPr>
        <w:t>):</w:t>
      </w:r>
    </w:p>
    <w:p w14:paraId="4C9D393F" w14:textId="77777777" w:rsidR="00C31386" w:rsidRPr="00C31386" w:rsidRDefault="00C31386" w:rsidP="00C31386">
      <w:pPr>
        <w:rPr>
          <w:bCs/>
          <w:sz w:val="28"/>
        </w:rPr>
      </w:pPr>
      <w:r w:rsidRPr="00C31386">
        <w:rPr>
          <w:bCs/>
          <w:sz w:val="28"/>
        </w:rPr>
        <w:t xml:space="preserve">    try:</w:t>
      </w:r>
    </w:p>
    <w:p w14:paraId="46A9F6E2" w14:textId="77777777" w:rsidR="00C31386" w:rsidRPr="00C31386" w:rsidRDefault="00C31386" w:rsidP="00C31386">
      <w:pPr>
        <w:rPr>
          <w:bCs/>
          <w:sz w:val="28"/>
        </w:rPr>
      </w:pPr>
      <w:r w:rsidRPr="00C31386">
        <w:rPr>
          <w:bCs/>
          <w:sz w:val="28"/>
        </w:rPr>
        <w:t xml:space="preserve">        rf = </w:t>
      </w:r>
      <w:proofErr w:type="spellStart"/>
      <w:r w:rsidRPr="00C31386">
        <w:rPr>
          <w:bCs/>
          <w:sz w:val="28"/>
        </w:rPr>
        <w:t>Roboflow</w:t>
      </w:r>
      <w:proofErr w:type="spellEnd"/>
      <w:r w:rsidRPr="00C31386">
        <w:rPr>
          <w:bCs/>
          <w:sz w:val="28"/>
        </w:rPr>
        <w:t>(</w:t>
      </w:r>
      <w:proofErr w:type="spellStart"/>
      <w:r w:rsidRPr="00C31386">
        <w:rPr>
          <w:bCs/>
          <w:sz w:val="28"/>
        </w:rPr>
        <w:t>api_key</w:t>
      </w:r>
      <w:proofErr w:type="spellEnd"/>
      <w:r w:rsidRPr="00C31386">
        <w:rPr>
          <w:bCs/>
          <w:sz w:val="28"/>
        </w:rPr>
        <w:t>="GBXneGBgt2OeLyBC5BSJ")</w:t>
      </w:r>
    </w:p>
    <w:p w14:paraId="01712382" w14:textId="77777777" w:rsidR="00C31386" w:rsidRPr="00C31386" w:rsidRDefault="00C31386" w:rsidP="00C31386">
      <w:pPr>
        <w:rPr>
          <w:bCs/>
          <w:sz w:val="28"/>
        </w:rPr>
      </w:pPr>
      <w:r w:rsidRPr="00C31386">
        <w:rPr>
          <w:bCs/>
          <w:sz w:val="28"/>
        </w:rPr>
        <w:t xml:space="preserve">        project = </w:t>
      </w:r>
      <w:proofErr w:type="spellStart"/>
      <w:proofErr w:type="gramStart"/>
      <w:r w:rsidRPr="00C31386">
        <w:rPr>
          <w:bCs/>
          <w:sz w:val="28"/>
        </w:rPr>
        <w:t>rf.workspace</w:t>
      </w:r>
      <w:proofErr w:type="spellEnd"/>
      <w:proofErr w:type="gramEnd"/>
      <w:r w:rsidRPr="00C31386">
        <w:rPr>
          <w:bCs/>
          <w:sz w:val="28"/>
        </w:rPr>
        <w:t>(</w:t>
      </w:r>
      <w:proofErr w:type="gramStart"/>
      <w:r w:rsidRPr="00C31386">
        <w:rPr>
          <w:bCs/>
          <w:sz w:val="28"/>
        </w:rPr>
        <w:t>).project</w:t>
      </w:r>
      <w:proofErr w:type="gramEnd"/>
      <w:r w:rsidRPr="00C31386">
        <w:rPr>
          <w:bCs/>
          <w:sz w:val="28"/>
        </w:rPr>
        <w:t>("logo-detector-</w:t>
      </w:r>
      <w:proofErr w:type="spellStart"/>
      <w:r w:rsidRPr="00C31386">
        <w:rPr>
          <w:bCs/>
          <w:sz w:val="28"/>
        </w:rPr>
        <w:t>cgxef</w:t>
      </w:r>
      <w:proofErr w:type="spellEnd"/>
      <w:r w:rsidRPr="00C31386">
        <w:rPr>
          <w:bCs/>
          <w:sz w:val="28"/>
        </w:rPr>
        <w:t>")</w:t>
      </w:r>
    </w:p>
    <w:p w14:paraId="6C6BD8D0" w14:textId="77777777" w:rsidR="00C31386" w:rsidRPr="00C31386" w:rsidRDefault="00C31386" w:rsidP="00C31386">
      <w:pPr>
        <w:rPr>
          <w:bCs/>
          <w:sz w:val="28"/>
        </w:rPr>
      </w:pPr>
      <w:r w:rsidRPr="00C31386">
        <w:rPr>
          <w:bCs/>
          <w:sz w:val="28"/>
        </w:rPr>
        <w:t xml:space="preserve">        model = </w:t>
      </w:r>
      <w:proofErr w:type="spellStart"/>
      <w:proofErr w:type="gramStart"/>
      <w:r w:rsidRPr="00C31386">
        <w:rPr>
          <w:bCs/>
          <w:sz w:val="28"/>
        </w:rPr>
        <w:t>project.version</w:t>
      </w:r>
      <w:proofErr w:type="spellEnd"/>
      <w:proofErr w:type="gramEnd"/>
      <w:r w:rsidRPr="00C31386">
        <w:rPr>
          <w:bCs/>
          <w:sz w:val="28"/>
        </w:rPr>
        <w:t>(2</w:t>
      </w:r>
      <w:proofErr w:type="gramStart"/>
      <w:r w:rsidRPr="00C31386">
        <w:rPr>
          <w:bCs/>
          <w:sz w:val="28"/>
        </w:rPr>
        <w:t>).model</w:t>
      </w:r>
      <w:proofErr w:type="gramEnd"/>
    </w:p>
    <w:p w14:paraId="00699250" w14:textId="77777777" w:rsidR="00C31386" w:rsidRPr="00C31386" w:rsidRDefault="00C31386" w:rsidP="00C31386">
      <w:pPr>
        <w:rPr>
          <w:bCs/>
          <w:sz w:val="28"/>
        </w:rPr>
      </w:pPr>
    </w:p>
    <w:p w14:paraId="6D1EB18B" w14:textId="77777777" w:rsidR="00C31386" w:rsidRPr="00C31386" w:rsidRDefault="00C31386" w:rsidP="00C31386">
      <w:pPr>
        <w:rPr>
          <w:bCs/>
          <w:sz w:val="28"/>
        </w:rPr>
      </w:pPr>
      <w:r w:rsidRPr="00C31386">
        <w:rPr>
          <w:bCs/>
          <w:sz w:val="28"/>
        </w:rPr>
        <w:t xml:space="preserve">        image = cv2.imread(</w:t>
      </w:r>
      <w:proofErr w:type="spellStart"/>
      <w:r w:rsidRPr="00C31386">
        <w:rPr>
          <w:bCs/>
          <w:sz w:val="28"/>
        </w:rPr>
        <w:t>image_path</w:t>
      </w:r>
      <w:proofErr w:type="spellEnd"/>
      <w:r w:rsidRPr="00C31386">
        <w:rPr>
          <w:bCs/>
          <w:sz w:val="28"/>
        </w:rPr>
        <w:t>)</w:t>
      </w:r>
    </w:p>
    <w:p w14:paraId="4D8E2153" w14:textId="77777777" w:rsidR="00C31386" w:rsidRPr="00C31386" w:rsidRDefault="00C31386" w:rsidP="00C31386">
      <w:pPr>
        <w:rPr>
          <w:bCs/>
          <w:sz w:val="28"/>
        </w:rPr>
      </w:pPr>
      <w:r w:rsidRPr="00C31386">
        <w:rPr>
          <w:bCs/>
          <w:sz w:val="28"/>
        </w:rPr>
        <w:t xml:space="preserve">        result = </w:t>
      </w:r>
      <w:proofErr w:type="spellStart"/>
      <w:proofErr w:type="gramStart"/>
      <w:r w:rsidRPr="00C31386">
        <w:rPr>
          <w:bCs/>
          <w:sz w:val="28"/>
        </w:rPr>
        <w:t>model.predict</w:t>
      </w:r>
      <w:proofErr w:type="spellEnd"/>
      <w:proofErr w:type="gramEnd"/>
      <w:r w:rsidRPr="00C31386">
        <w:rPr>
          <w:bCs/>
          <w:sz w:val="28"/>
        </w:rPr>
        <w:t>(</w:t>
      </w:r>
      <w:proofErr w:type="spellStart"/>
      <w:r w:rsidRPr="00C31386">
        <w:rPr>
          <w:bCs/>
          <w:sz w:val="28"/>
        </w:rPr>
        <w:t>image_path</w:t>
      </w:r>
      <w:proofErr w:type="spellEnd"/>
      <w:r w:rsidRPr="00C31386">
        <w:rPr>
          <w:bCs/>
          <w:sz w:val="28"/>
        </w:rPr>
        <w:t>, confidence=40, overlap=30</w:t>
      </w:r>
      <w:proofErr w:type="gramStart"/>
      <w:r w:rsidRPr="00C31386">
        <w:rPr>
          <w:bCs/>
          <w:sz w:val="28"/>
        </w:rPr>
        <w:t>).</w:t>
      </w:r>
      <w:proofErr w:type="spellStart"/>
      <w:r w:rsidRPr="00C31386">
        <w:rPr>
          <w:bCs/>
          <w:sz w:val="28"/>
        </w:rPr>
        <w:t>json</w:t>
      </w:r>
      <w:proofErr w:type="spellEnd"/>
      <w:proofErr w:type="gramEnd"/>
      <w:r w:rsidRPr="00C31386">
        <w:rPr>
          <w:bCs/>
          <w:sz w:val="28"/>
        </w:rPr>
        <w:t>()</w:t>
      </w:r>
    </w:p>
    <w:p w14:paraId="60A150BB" w14:textId="77777777" w:rsidR="00C31386" w:rsidRPr="00C31386" w:rsidRDefault="00C31386" w:rsidP="00C31386">
      <w:pPr>
        <w:rPr>
          <w:bCs/>
          <w:sz w:val="28"/>
        </w:rPr>
      </w:pPr>
    </w:p>
    <w:p w14:paraId="27A2FF22" w14:textId="77777777" w:rsidR="00C31386" w:rsidRPr="00C31386" w:rsidRDefault="00C31386" w:rsidP="00C31386">
      <w:pPr>
        <w:rPr>
          <w:bCs/>
          <w:sz w:val="28"/>
        </w:rPr>
      </w:pPr>
      <w:r w:rsidRPr="00C31386">
        <w:rPr>
          <w:bCs/>
          <w:sz w:val="28"/>
        </w:rPr>
        <w:lastRenderedPageBreak/>
        <w:t xml:space="preserve">        boxes, confidences, </w:t>
      </w:r>
      <w:proofErr w:type="spellStart"/>
      <w:r w:rsidRPr="00C31386">
        <w:rPr>
          <w:bCs/>
          <w:sz w:val="28"/>
        </w:rPr>
        <w:t>class_names</w:t>
      </w:r>
      <w:proofErr w:type="spellEnd"/>
      <w:r w:rsidRPr="00C31386">
        <w:rPr>
          <w:bCs/>
          <w:sz w:val="28"/>
        </w:rPr>
        <w:t xml:space="preserve"> = [], [], []</w:t>
      </w:r>
    </w:p>
    <w:p w14:paraId="33229617" w14:textId="77777777" w:rsidR="00C31386" w:rsidRPr="00C31386" w:rsidRDefault="00C31386" w:rsidP="00C31386">
      <w:pPr>
        <w:rPr>
          <w:bCs/>
          <w:sz w:val="28"/>
        </w:rPr>
      </w:pPr>
    </w:p>
    <w:p w14:paraId="50E4C8EC" w14:textId="77777777" w:rsidR="00C31386" w:rsidRPr="00C31386" w:rsidRDefault="00C31386" w:rsidP="00C31386">
      <w:pPr>
        <w:rPr>
          <w:bCs/>
          <w:sz w:val="28"/>
        </w:rPr>
      </w:pPr>
      <w:r w:rsidRPr="00C31386">
        <w:rPr>
          <w:bCs/>
          <w:sz w:val="28"/>
        </w:rPr>
        <w:t xml:space="preserve">        for pred in result["predictions"]:</w:t>
      </w:r>
    </w:p>
    <w:p w14:paraId="73FCD408" w14:textId="77777777" w:rsidR="00C31386" w:rsidRPr="00C31386" w:rsidRDefault="00C31386" w:rsidP="00C31386">
      <w:pPr>
        <w:rPr>
          <w:bCs/>
          <w:sz w:val="28"/>
        </w:rPr>
      </w:pPr>
      <w:r w:rsidRPr="00C31386">
        <w:rPr>
          <w:bCs/>
          <w:sz w:val="28"/>
        </w:rPr>
        <w:t xml:space="preserve">            x, y, w, h = pred["x"], pred["y"], pred["width"], pred["height"]</w:t>
      </w:r>
    </w:p>
    <w:p w14:paraId="455F2FFE" w14:textId="77777777" w:rsidR="00C31386" w:rsidRPr="00C31386" w:rsidRDefault="00C31386" w:rsidP="00C31386">
      <w:pPr>
        <w:rPr>
          <w:bCs/>
          <w:sz w:val="28"/>
        </w:rPr>
      </w:pPr>
      <w:r w:rsidRPr="00C31386">
        <w:rPr>
          <w:bCs/>
          <w:sz w:val="28"/>
        </w:rPr>
        <w:t xml:space="preserve">            x1, y1, x2, y2 = x - w / 2, y - h / 2, x + w / 2, y + h / 2</w:t>
      </w:r>
    </w:p>
    <w:p w14:paraId="6FC0EB21"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boxes.append</w:t>
      </w:r>
      <w:proofErr w:type="spellEnd"/>
      <w:proofErr w:type="gramEnd"/>
      <w:r w:rsidRPr="00C31386">
        <w:rPr>
          <w:bCs/>
          <w:sz w:val="28"/>
        </w:rPr>
        <w:t>([x1, y1, x2, y2])</w:t>
      </w:r>
    </w:p>
    <w:p w14:paraId="5709323E"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confidences.append</w:t>
      </w:r>
      <w:proofErr w:type="spellEnd"/>
      <w:proofErr w:type="gramEnd"/>
      <w:r w:rsidRPr="00C31386">
        <w:rPr>
          <w:bCs/>
          <w:sz w:val="28"/>
        </w:rPr>
        <w:t>(pred["confidence"])</w:t>
      </w:r>
    </w:p>
    <w:p w14:paraId="16D96C09" w14:textId="77777777" w:rsidR="00C31386" w:rsidRPr="00C31386" w:rsidRDefault="00C31386" w:rsidP="00C31386">
      <w:pPr>
        <w:rPr>
          <w:bCs/>
          <w:sz w:val="28"/>
        </w:rPr>
      </w:pPr>
      <w:r w:rsidRPr="00C31386">
        <w:rPr>
          <w:bCs/>
          <w:sz w:val="28"/>
        </w:rPr>
        <w:t xml:space="preserve">            </w:t>
      </w:r>
      <w:proofErr w:type="spellStart"/>
      <w:r w:rsidRPr="00C31386">
        <w:rPr>
          <w:bCs/>
          <w:sz w:val="28"/>
        </w:rPr>
        <w:t>class_</w:t>
      </w:r>
      <w:proofErr w:type="gramStart"/>
      <w:r w:rsidRPr="00C31386">
        <w:rPr>
          <w:bCs/>
          <w:sz w:val="28"/>
        </w:rPr>
        <w:t>names.append</w:t>
      </w:r>
      <w:proofErr w:type="spellEnd"/>
      <w:proofErr w:type="gramEnd"/>
      <w:r w:rsidRPr="00C31386">
        <w:rPr>
          <w:bCs/>
          <w:sz w:val="28"/>
        </w:rPr>
        <w:t>(pred["class"])</w:t>
      </w:r>
    </w:p>
    <w:p w14:paraId="2E12643F" w14:textId="77777777" w:rsidR="00C31386" w:rsidRPr="00C31386" w:rsidRDefault="00C31386" w:rsidP="00C31386">
      <w:pPr>
        <w:rPr>
          <w:bCs/>
          <w:sz w:val="28"/>
        </w:rPr>
      </w:pPr>
    </w:p>
    <w:p w14:paraId="129C8999" w14:textId="77777777" w:rsidR="00C31386" w:rsidRPr="00C31386" w:rsidRDefault="00C31386" w:rsidP="00C31386">
      <w:pPr>
        <w:rPr>
          <w:bCs/>
          <w:sz w:val="28"/>
        </w:rPr>
      </w:pPr>
      <w:r w:rsidRPr="00C31386">
        <w:rPr>
          <w:bCs/>
          <w:sz w:val="28"/>
        </w:rPr>
        <w:t xml:space="preserve">        </w:t>
      </w:r>
      <w:proofErr w:type="spellStart"/>
      <w:r w:rsidRPr="00C31386">
        <w:rPr>
          <w:bCs/>
          <w:sz w:val="28"/>
        </w:rPr>
        <w:t>unique_classes</w:t>
      </w:r>
      <w:proofErr w:type="spellEnd"/>
      <w:r w:rsidRPr="00C31386">
        <w:rPr>
          <w:bCs/>
          <w:sz w:val="28"/>
        </w:rPr>
        <w:t xml:space="preserve"> = list(set(</w:t>
      </w:r>
      <w:proofErr w:type="spellStart"/>
      <w:r w:rsidRPr="00C31386">
        <w:rPr>
          <w:bCs/>
          <w:sz w:val="28"/>
        </w:rPr>
        <w:t>class_names</w:t>
      </w:r>
      <w:proofErr w:type="spellEnd"/>
      <w:r w:rsidRPr="00C31386">
        <w:rPr>
          <w:bCs/>
          <w:sz w:val="28"/>
        </w:rPr>
        <w:t>))</w:t>
      </w:r>
    </w:p>
    <w:p w14:paraId="1A577BB7" w14:textId="77777777" w:rsidR="00C31386" w:rsidRPr="00C31386" w:rsidRDefault="00C31386" w:rsidP="00C31386">
      <w:pPr>
        <w:rPr>
          <w:bCs/>
          <w:sz w:val="28"/>
        </w:rPr>
      </w:pPr>
      <w:r w:rsidRPr="00C31386">
        <w:rPr>
          <w:bCs/>
          <w:sz w:val="28"/>
        </w:rPr>
        <w:t xml:space="preserve">        </w:t>
      </w:r>
      <w:proofErr w:type="spellStart"/>
      <w:r w:rsidRPr="00C31386">
        <w:rPr>
          <w:bCs/>
          <w:sz w:val="28"/>
        </w:rPr>
        <w:t>class_name_to_id</w:t>
      </w:r>
      <w:proofErr w:type="spellEnd"/>
      <w:r w:rsidRPr="00C31386">
        <w:rPr>
          <w:bCs/>
          <w:sz w:val="28"/>
        </w:rPr>
        <w:t xml:space="preserve"> = {name: </w:t>
      </w:r>
      <w:proofErr w:type="spellStart"/>
      <w:r w:rsidRPr="00C31386">
        <w:rPr>
          <w:bCs/>
          <w:sz w:val="28"/>
        </w:rPr>
        <w:t>idx</w:t>
      </w:r>
      <w:proofErr w:type="spellEnd"/>
      <w:r w:rsidRPr="00C31386">
        <w:rPr>
          <w:bCs/>
          <w:sz w:val="28"/>
        </w:rPr>
        <w:t xml:space="preserve"> for </w:t>
      </w:r>
      <w:proofErr w:type="spellStart"/>
      <w:r w:rsidRPr="00C31386">
        <w:rPr>
          <w:bCs/>
          <w:sz w:val="28"/>
        </w:rPr>
        <w:t>idx</w:t>
      </w:r>
      <w:proofErr w:type="spellEnd"/>
      <w:r w:rsidRPr="00C31386">
        <w:rPr>
          <w:bCs/>
          <w:sz w:val="28"/>
        </w:rPr>
        <w:t>, name in enumerate(</w:t>
      </w:r>
      <w:proofErr w:type="spellStart"/>
      <w:r w:rsidRPr="00C31386">
        <w:rPr>
          <w:bCs/>
          <w:sz w:val="28"/>
        </w:rPr>
        <w:t>unique_classes</w:t>
      </w:r>
      <w:proofErr w:type="spellEnd"/>
      <w:r w:rsidRPr="00C31386">
        <w:rPr>
          <w:bCs/>
          <w:sz w:val="28"/>
        </w:rPr>
        <w:t>)}</w:t>
      </w:r>
    </w:p>
    <w:p w14:paraId="2931D9BF" w14:textId="77777777" w:rsidR="00C31386" w:rsidRPr="00C31386" w:rsidRDefault="00C31386" w:rsidP="00C31386">
      <w:pPr>
        <w:rPr>
          <w:bCs/>
          <w:sz w:val="28"/>
        </w:rPr>
      </w:pPr>
      <w:r w:rsidRPr="00C31386">
        <w:rPr>
          <w:bCs/>
          <w:sz w:val="28"/>
        </w:rPr>
        <w:t xml:space="preserve">        </w:t>
      </w:r>
      <w:proofErr w:type="spellStart"/>
      <w:r w:rsidRPr="00C31386">
        <w:rPr>
          <w:bCs/>
          <w:sz w:val="28"/>
        </w:rPr>
        <w:t>class_ids</w:t>
      </w:r>
      <w:proofErr w:type="spellEnd"/>
      <w:r w:rsidRPr="00C31386">
        <w:rPr>
          <w:bCs/>
          <w:sz w:val="28"/>
        </w:rPr>
        <w:t xml:space="preserve"> = [</w:t>
      </w:r>
      <w:proofErr w:type="spellStart"/>
      <w:r w:rsidRPr="00C31386">
        <w:rPr>
          <w:bCs/>
          <w:sz w:val="28"/>
        </w:rPr>
        <w:t>class_name_to_id</w:t>
      </w:r>
      <w:proofErr w:type="spellEnd"/>
      <w:r w:rsidRPr="00C31386">
        <w:rPr>
          <w:bCs/>
          <w:sz w:val="28"/>
        </w:rPr>
        <w:t xml:space="preserve">[name] for name in </w:t>
      </w:r>
      <w:proofErr w:type="spellStart"/>
      <w:r w:rsidRPr="00C31386">
        <w:rPr>
          <w:bCs/>
          <w:sz w:val="28"/>
        </w:rPr>
        <w:t>class_names</w:t>
      </w:r>
      <w:proofErr w:type="spellEnd"/>
      <w:r w:rsidRPr="00C31386">
        <w:rPr>
          <w:bCs/>
          <w:sz w:val="28"/>
        </w:rPr>
        <w:t>]</w:t>
      </w:r>
    </w:p>
    <w:p w14:paraId="787B4C0D" w14:textId="77777777" w:rsidR="00C31386" w:rsidRPr="00C31386" w:rsidRDefault="00C31386" w:rsidP="00C31386">
      <w:pPr>
        <w:rPr>
          <w:bCs/>
          <w:sz w:val="28"/>
        </w:rPr>
      </w:pPr>
    </w:p>
    <w:p w14:paraId="2D217C7E" w14:textId="77777777" w:rsidR="00C31386" w:rsidRPr="00C31386" w:rsidRDefault="00C31386" w:rsidP="00C31386">
      <w:pPr>
        <w:rPr>
          <w:bCs/>
          <w:sz w:val="28"/>
        </w:rPr>
      </w:pPr>
      <w:r w:rsidRPr="00C31386">
        <w:rPr>
          <w:bCs/>
          <w:sz w:val="28"/>
        </w:rPr>
        <w:t xml:space="preserve">        detections = </w:t>
      </w:r>
      <w:proofErr w:type="spellStart"/>
      <w:proofErr w:type="gramStart"/>
      <w:r w:rsidRPr="00C31386">
        <w:rPr>
          <w:bCs/>
          <w:sz w:val="28"/>
        </w:rPr>
        <w:t>sv.Detections</w:t>
      </w:r>
      <w:proofErr w:type="spellEnd"/>
      <w:proofErr w:type="gramEnd"/>
      <w:r w:rsidRPr="00C31386">
        <w:rPr>
          <w:bCs/>
          <w:sz w:val="28"/>
        </w:rPr>
        <w:t>(</w:t>
      </w:r>
    </w:p>
    <w:p w14:paraId="78B1CBA8" w14:textId="77777777" w:rsidR="00C31386" w:rsidRPr="00C31386" w:rsidRDefault="00C31386" w:rsidP="00C31386">
      <w:pPr>
        <w:rPr>
          <w:bCs/>
          <w:sz w:val="28"/>
        </w:rPr>
      </w:pPr>
      <w:r w:rsidRPr="00C31386">
        <w:rPr>
          <w:bCs/>
          <w:sz w:val="28"/>
        </w:rPr>
        <w:t xml:space="preserve">            </w:t>
      </w:r>
      <w:proofErr w:type="spellStart"/>
      <w:r w:rsidRPr="00C31386">
        <w:rPr>
          <w:bCs/>
          <w:sz w:val="28"/>
        </w:rPr>
        <w:t>xyxy</w:t>
      </w:r>
      <w:proofErr w:type="spellEnd"/>
      <w:r w:rsidRPr="00C31386">
        <w:rPr>
          <w:bCs/>
          <w:sz w:val="28"/>
        </w:rPr>
        <w:t>=</w:t>
      </w:r>
      <w:proofErr w:type="spellStart"/>
      <w:proofErr w:type="gramStart"/>
      <w:r w:rsidRPr="00C31386">
        <w:rPr>
          <w:bCs/>
          <w:sz w:val="28"/>
        </w:rPr>
        <w:t>np.array</w:t>
      </w:r>
      <w:proofErr w:type="spellEnd"/>
      <w:proofErr w:type="gramEnd"/>
      <w:r w:rsidRPr="00C31386">
        <w:rPr>
          <w:bCs/>
          <w:sz w:val="28"/>
        </w:rPr>
        <w:t>(boxes),</w:t>
      </w:r>
    </w:p>
    <w:p w14:paraId="57DEDCB9" w14:textId="77777777" w:rsidR="00C31386" w:rsidRPr="00C31386" w:rsidRDefault="00C31386" w:rsidP="00C31386">
      <w:pPr>
        <w:rPr>
          <w:bCs/>
          <w:sz w:val="28"/>
        </w:rPr>
      </w:pPr>
      <w:r w:rsidRPr="00C31386">
        <w:rPr>
          <w:bCs/>
          <w:sz w:val="28"/>
        </w:rPr>
        <w:t xml:space="preserve">            confidence=</w:t>
      </w:r>
      <w:proofErr w:type="spellStart"/>
      <w:proofErr w:type="gramStart"/>
      <w:r w:rsidRPr="00C31386">
        <w:rPr>
          <w:bCs/>
          <w:sz w:val="28"/>
        </w:rPr>
        <w:t>np.array</w:t>
      </w:r>
      <w:proofErr w:type="spellEnd"/>
      <w:proofErr w:type="gramEnd"/>
      <w:r w:rsidRPr="00C31386">
        <w:rPr>
          <w:bCs/>
          <w:sz w:val="28"/>
        </w:rPr>
        <w:t>(confidences),</w:t>
      </w:r>
    </w:p>
    <w:p w14:paraId="1BC6863E" w14:textId="77777777" w:rsidR="00C31386" w:rsidRPr="00C31386" w:rsidRDefault="00C31386" w:rsidP="00C31386">
      <w:pPr>
        <w:rPr>
          <w:bCs/>
          <w:sz w:val="28"/>
        </w:rPr>
      </w:pPr>
      <w:r w:rsidRPr="00C31386">
        <w:rPr>
          <w:bCs/>
          <w:sz w:val="28"/>
        </w:rPr>
        <w:t xml:space="preserve">            </w:t>
      </w:r>
      <w:proofErr w:type="spellStart"/>
      <w:r w:rsidRPr="00C31386">
        <w:rPr>
          <w:bCs/>
          <w:sz w:val="28"/>
        </w:rPr>
        <w:t>class_id</w:t>
      </w:r>
      <w:proofErr w:type="spellEnd"/>
      <w:r w:rsidRPr="00C31386">
        <w:rPr>
          <w:bCs/>
          <w:sz w:val="28"/>
        </w:rPr>
        <w:t>=</w:t>
      </w:r>
      <w:proofErr w:type="spellStart"/>
      <w:proofErr w:type="gramStart"/>
      <w:r w:rsidRPr="00C31386">
        <w:rPr>
          <w:bCs/>
          <w:sz w:val="28"/>
        </w:rPr>
        <w:t>np.array</w:t>
      </w:r>
      <w:proofErr w:type="spellEnd"/>
      <w:proofErr w:type="gramEnd"/>
      <w:r w:rsidRPr="00C31386">
        <w:rPr>
          <w:bCs/>
          <w:sz w:val="28"/>
        </w:rPr>
        <w:t>(</w:t>
      </w:r>
      <w:proofErr w:type="spellStart"/>
      <w:r w:rsidRPr="00C31386">
        <w:rPr>
          <w:bCs/>
          <w:sz w:val="28"/>
        </w:rPr>
        <w:t>class_ids</w:t>
      </w:r>
      <w:proofErr w:type="spellEnd"/>
      <w:r w:rsidRPr="00C31386">
        <w:rPr>
          <w:bCs/>
          <w:sz w:val="28"/>
        </w:rPr>
        <w:t>)</w:t>
      </w:r>
    </w:p>
    <w:p w14:paraId="2A18B49E" w14:textId="77777777" w:rsidR="00C31386" w:rsidRPr="00C31386" w:rsidRDefault="00C31386" w:rsidP="00C31386">
      <w:pPr>
        <w:rPr>
          <w:bCs/>
          <w:sz w:val="28"/>
        </w:rPr>
      </w:pPr>
      <w:r w:rsidRPr="00C31386">
        <w:rPr>
          <w:bCs/>
          <w:sz w:val="28"/>
        </w:rPr>
        <w:t xml:space="preserve">        )</w:t>
      </w:r>
    </w:p>
    <w:p w14:paraId="10D5DECD" w14:textId="77777777" w:rsidR="00C31386" w:rsidRPr="00C31386" w:rsidRDefault="00C31386" w:rsidP="00C31386">
      <w:pPr>
        <w:rPr>
          <w:bCs/>
          <w:sz w:val="28"/>
        </w:rPr>
      </w:pPr>
    </w:p>
    <w:p w14:paraId="77D12A4C" w14:textId="77777777" w:rsidR="00C31386" w:rsidRPr="00C31386" w:rsidRDefault="00C31386" w:rsidP="00C31386">
      <w:pPr>
        <w:rPr>
          <w:bCs/>
          <w:sz w:val="28"/>
        </w:rPr>
      </w:pPr>
      <w:r w:rsidRPr="00C31386">
        <w:rPr>
          <w:bCs/>
          <w:sz w:val="28"/>
        </w:rPr>
        <w:t xml:space="preserve">        </w:t>
      </w:r>
      <w:proofErr w:type="spellStart"/>
      <w:r w:rsidRPr="00C31386">
        <w:rPr>
          <w:bCs/>
          <w:sz w:val="28"/>
        </w:rPr>
        <w:t>label_annotator</w:t>
      </w:r>
      <w:proofErr w:type="spellEnd"/>
      <w:r w:rsidRPr="00C31386">
        <w:rPr>
          <w:bCs/>
          <w:sz w:val="28"/>
        </w:rPr>
        <w:t xml:space="preserve"> = </w:t>
      </w:r>
      <w:proofErr w:type="spellStart"/>
      <w:proofErr w:type="gramStart"/>
      <w:r w:rsidRPr="00C31386">
        <w:rPr>
          <w:bCs/>
          <w:sz w:val="28"/>
        </w:rPr>
        <w:t>sv.LabelAnnotator</w:t>
      </w:r>
      <w:proofErr w:type="spellEnd"/>
      <w:proofErr w:type="gramEnd"/>
      <w:r w:rsidRPr="00C31386">
        <w:rPr>
          <w:bCs/>
          <w:sz w:val="28"/>
        </w:rPr>
        <w:t>()</w:t>
      </w:r>
    </w:p>
    <w:p w14:paraId="2E509EEB" w14:textId="77777777" w:rsidR="00C31386" w:rsidRPr="00C31386" w:rsidRDefault="00C31386" w:rsidP="00C31386">
      <w:pPr>
        <w:rPr>
          <w:bCs/>
          <w:sz w:val="28"/>
        </w:rPr>
      </w:pPr>
      <w:r w:rsidRPr="00C31386">
        <w:rPr>
          <w:bCs/>
          <w:sz w:val="28"/>
        </w:rPr>
        <w:t xml:space="preserve">        </w:t>
      </w:r>
      <w:proofErr w:type="spellStart"/>
      <w:r w:rsidRPr="00C31386">
        <w:rPr>
          <w:bCs/>
          <w:sz w:val="28"/>
        </w:rPr>
        <w:t>box_annotator</w:t>
      </w:r>
      <w:proofErr w:type="spellEnd"/>
      <w:r w:rsidRPr="00C31386">
        <w:rPr>
          <w:bCs/>
          <w:sz w:val="28"/>
        </w:rPr>
        <w:t xml:space="preserve"> = </w:t>
      </w:r>
      <w:proofErr w:type="spellStart"/>
      <w:proofErr w:type="gramStart"/>
      <w:r w:rsidRPr="00C31386">
        <w:rPr>
          <w:bCs/>
          <w:sz w:val="28"/>
        </w:rPr>
        <w:t>sv.BoxAnnotator</w:t>
      </w:r>
      <w:proofErr w:type="spellEnd"/>
      <w:proofErr w:type="gramEnd"/>
      <w:r w:rsidRPr="00C31386">
        <w:rPr>
          <w:bCs/>
          <w:sz w:val="28"/>
        </w:rPr>
        <w:t>()</w:t>
      </w:r>
    </w:p>
    <w:p w14:paraId="65ED7A35" w14:textId="77777777" w:rsidR="00C31386" w:rsidRPr="00C31386" w:rsidRDefault="00C31386" w:rsidP="00C31386">
      <w:pPr>
        <w:rPr>
          <w:bCs/>
          <w:sz w:val="28"/>
        </w:rPr>
      </w:pPr>
    </w:p>
    <w:p w14:paraId="62761F1D" w14:textId="77777777" w:rsidR="00C31386" w:rsidRPr="00C31386" w:rsidRDefault="00C31386" w:rsidP="00C31386">
      <w:pPr>
        <w:rPr>
          <w:bCs/>
          <w:sz w:val="28"/>
        </w:rPr>
      </w:pPr>
      <w:r w:rsidRPr="00C31386">
        <w:rPr>
          <w:bCs/>
          <w:sz w:val="28"/>
        </w:rPr>
        <w:t xml:space="preserve">        </w:t>
      </w:r>
      <w:proofErr w:type="spellStart"/>
      <w:r w:rsidRPr="00C31386">
        <w:rPr>
          <w:bCs/>
          <w:sz w:val="28"/>
        </w:rPr>
        <w:t>annotated_image</w:t>
      </w:r>
      <w:proofErr w:type="spellEnd"/>
      <w:r w:rsidRPr="00C31386">
        <w:rPr>
          <w:bCs/>
          <w:sz w:val="28"/>
        </w:rPr>
        <w:t xml:space="preserve"> = </w:t>
      </w:r>
      <w:proofErr w:type="spellStart"/>
      <w:r w:rsidRPr="00C31386">
        <w:rPr>
          <w:bCs/>
          <w:sz w:val="28"/>
        </w:rPr>
        <w:t>box_</w:t>
      </w:r>
      <w:proofErr w:type="gramStart"/>
      <w:r w:rsidRPr="00C31386">
        <w:rPr>
          <w:bCs/>
          <w:sz w:val="28"/>
        </w:rPr>
        <w:t>annotator.annotate</w:t>
      </w:r>
      <w:proofErr w:type="spellEnd"/>
      <w:proofErr w:type="gramEnd"/>
      <w:r w:rsidRPr="00C31386">
        <w:rPr>
          <w:bCs/>
          <w:sz w:val="28"/>
        </w:rPr>
        <w:t>(scene=image, detections=detections)</w:t>
      </w:r>
    </w:p>
    <w:p w14:paraId="68948FE6" w14:textId="77777777" w:rsidR="00C31386" w:rsidRPr="00C31386" w:rsidRDefault="00C31386" w:rsidP="00C31386">
      <w:pPr>
        <w:rPr>
          <w:bCs/>
          <w:sz w:val="28"/>
        </w:rPr>
      </w:pPr>
      <w:r w:rsidRPr="00C31386">
        <w:rPr>
          <w:bCs/>
          <w:sz w:val="28"/>
        </w:rPr>
        <w:t xml:space="preserve">        </w:t>
      </w:r>
      <w:proofErr w:type="spellStart"/>
      <w:r w:rsidRPr="00C31386">
        <w:rPr>
          <w:bCs/>
          <w:sz w:val="28"/>
        </w:rPr>
        <w:t>annotated_image</w:t>
      </w:r>
      <w:proofErr w:type="spellEnd"/>
      <w:r w:rsidRPr="00C31386">
        <w:rPr>
          <w:bCs/>
          <w:sz w:val="28"/>
        </w:rPr>
        <w:t xml:space="preserve"> = </w:t>
      </w:r>
      <w:proofErr w:type="spellStart"/>
      <w:r w:rsidRPr="00C31386">
        <w:rPr>
          <w:bCs/>
          <w:sz w:val="28"/>
        </w:rPr>
        <w:t>label_</w:t>
      </w:r>
      <w:proofErr w:type="gramStart"/>
      <w:r w:rsidRPr="00C31386">
        <w:rPr>
          <w:bCs/>
          <w:sz w:val="28"/>
        </w:rPr>
        <w:t>annotator.annotate</w:t>
      </w:r>
      <w:proofErr w:type="spellEnd"/>
      <w:proofErr w:type="gramEnd"/>
      <w:r w:rsidRPr="00C31386">
        <w:rPr>
          <w:bCs/>
          <w:sz w:val="28"/>
        </w:rPr>
        <w:t>(scene=</w:t>
      </w:r>
      <w:proofErr w:type="spellStart"/>
      <w:r w:rsidRPr="00C31386">
        <w:rPr>
          <w:bCs/>
          <w:sz w:val="28"/>
        </w:rPr>
        <w:t>annotated_image</w:t>
      </w:r>
      <w:proofErr w:type="spellEnd"/>
      <w:r w:rsidRPr="00C31386">
        <w:rPr>
          <w:bCs/>
          <w:sz w:val="28"/>
        </w:rPr>
        <w:t>, detections=detections, labels=</w:t>
      </w:r>
      <w:proofErr w:type="spellStart"/>
      <w:r w:rsidRPr="00C31386">
        <w:rPr>
          <w:bCs/>
          <w:sz w:val="28"/>
        </w:rPr>
        <w:t>class_names</w:t>
      </w:r>
      <w:proofErr w:type="spellEnd"/>
      <w:r w:rsidRPr="00C31386">
        <w:rPr>
          <w:bCs/>
          <w:sz w:val="28"/>
        </w:rPr>
        <w:t>)</w:t>
      </w:r>
    </w:p>
    <w:p w14:paraId="266147C4" w14:textId="77777777" w:rsidR="00C31386" w:rsidRPr="00C31386" w:rsidRDefault="00C31386" w:rsidP="00C31386">
      <w:pPr>
        <w:rPr>
          <w:bCs/>
          <w:sz w:val="28"/>
        </w:rPr>
      </w:pPr>
    </w:p>
    <w:p w14:paraId="7D0B028A"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sv.plot</w:t>
      </w:r>
      <w:proofErr w:type="gramEnd"/>
      <w:r w:rsidRPr="00C31386">
        <w:rPr>
          <w:bCs/>
          <w:sz w:val="28"/>
        </w:rPr>
        <w:t>_</w:t>
      </w:r>
      <w:proofErr w:type="gramStart"/>
      <w:r w:rsidRPr="00C31386">
        <w:rPr>
          <w:bCs/>
          <w:sz w:val="28"/>
        </w:rPr>
        <w:t>image</w:t>
      </w:r>
      <w:proofErr w:type="spellEnd"/>
      <w:r w:rsidRPr="00C31386">
        <w:rPr>
          <w:bCs/>
          <w:sz w:val="28"/>
        </w:rPr>
        <w:t>(</w:t>
      </w:r>
      <w:proofErr w:type="gramEnd"/>
      <w:r w:rsidRPr="00C31386">
        <w:rPr>
          <w:bCs/>
          <w:sz w:val="28"/>
        </w:rPr>
        <w:t>image=</w:t>
      </w:r>
      <w:proofErr w:type="spellStart"/>
      <w:r w:rsidRPr="00C31386">
        <w:rPr>
          <w:bCs/>
          <w:sz w:val="28"/>
        </w:rPr>
        <w:t>annotated_image</w:t>
      </w:r>
      <w:proofErr w:type="spellEnd"/>
      <w:r w:rsidRPr="00C31386">
        <w:rPr>
          <w:bCs/>
          <w:sz w:val="28"/>
        </w:rPr>
        <w:t>, size</w:t>
      </w:r>
      <w:proofErr w:type="gramStart"/>
      <w:r w:rsidRPr="00C31386">
        <w:rPr>
          <w:bCs/>
          <w:sz w:val="28"/>
        </w:rPr>
        <w:t>=(</w:t>
      </w:r>
      <w:proofErr w:type="gramEnd"/>
      <w:r w:rsidRPr="00C31386">
        <w:rPr>
          <w:bCs/>
          <w:sz w:val="28"/>
        </w:rPr>
        <w:t>12, 12))</w:t>
      </w:r>
    </w:p>
    <w:p w14:paraId="2A6D6E42" w14:textId="77777777" w:rsidR="00C31386" w:rsidRPr="00C31386" w:rsidRDefault="00C31386" w:rsidP="00C31386">
      <w:pPr>
        <w:rPr>
          <w:bCs/>
          <w:sz w:val="28"/>
        </w:rPr>
      </w:pPr>
      <w:r w:rsidRPr="00C31386">
        <w:rPr>
          <w:bCs/>
          <w:sz w:val="28"/>
        </w:rPr>
        <w:t xml:space="preserve">    except Exception as e:</w:t>
      </w:r>
    </w:p>
    <w:p w14:paraId="432B92D9" w14:textId="77777777" w:rsidR="00C31386" w:rsidRPr="00C31386" w:rsidRDefault="00C31386" w:rsidP="00C31386">
      <w:pPr>
        <w:rPr>
          <w:bCs/>
          <w:sz w:val="28"/>
        </w:rPr>
      </w:pPr>
      <w:r w:rsidRPr="00C31386">
        <w:rPr>
          <w:bCs/>
          <w:sz w:val="28"/>
        </w:rPr>
        <w:t xml:space="preserve">        </w:t>
      </w:r>
      <w:proofErr w:type="spellStart"/>
      <w:proofErr w:type="gramStart"/>
      <w:r w:rsidRPr="00C31386">
        <w:rPr>
          <w:bCs/>
          <w:sz w:val="28"/>
        </w:rPr>
        <w:t>messagebox.showerror</w:t>
      </w:r>
      <w:proofErr w:type="spellEnd"/>
      <w:proofErr w:type="gramEnd"/>
      <w:r w:rsidRPr="00C31386">
        <w:rPr>
          <w:bCs/>
          <w:sz w:val="28"/>
        </w:rPr>
        <w:t xml:space="preserve">("Error", </w:t>
      </w:r>
      <w:proofErr w:type="spellStart"/>
      <w:r w:rsidRPr="00C31386">
        <w:rPr>
          <w:bCs/>
          <w:sz w:val="28"/>
        </w:rPr>
        <w:t>f"Failed</w:t>
      </w:r>
      <w:proofErr w:type="spellEnd"/>
      <w:r w:rsidRPr="00C31386">
        <w:rPr>
          <w:bCs/>
          <w:sz w:val="28"/>
        </w:rPr>
        <w:t xml:space="preserve"> to detect logo: {e}")</w:t>
      </w:r>
    </w:p>
    <w:p w14:paraId="79AD637F" w14:textId="77777777" w:rsidR="00C31386" w:rsidRPr="00C31386" w:rsidRDefault="00C31386" w:rsidP="00C31386">
      <w:pPr>
        <w:rPr>
          <w:bCs/>
          <w:sz w:val="28"/>
        </w:rPr>
      </w:pPr>
    </w:p>
    <w:p w14:paraId="0BCF0915" w14:textId="77777777" w:rsidR="00C31386" w:rsidRPr="00C31386" w:rsidRDefault="00C31386" w:rsidP="00C31386">
      <w:pPr>
        <w:rPr>
          <w:bCs/>
          <w:sz w:val="28"/>
        </w:rPr>
      </w:pPr>
      <w:r w:rsidRPr="00C31386">
        <w:rPr>
          <w:bCs/>
          <w:sz w:val="28"/>
        </w:rPr>
        <w:t># Start app with login page</w:t>
      </w:r>
    </w:p>
    <w:p w14:paraId="209C2D8B" w14:textId="77777777" w:rsidR="00C31386" w:rsidRPr="00C31386" w:rsidRDefault="00C31386" w:rsidP="00C31386">
      <w:pPr>
        <w:rPr>
          <w:bCs/>
          <w:sz w:val="28"/>
        </w:rPr>
      </w:pPr>
      <w:proofErr w:type="spellStart"/>
      <w:r w:rsidRPr="00C31386">
        <w:rPr>
          <w:bCs/>
          <w:sz w:val="28"/>
        </w:rPr>
        <w:t>login_</w:t>
      </w:r>
      <w:proofErr w:type="gramStart"/>
      <w:r w:rsidRPr="00C31386">
        <w:rPr>
          <w:bCs/>
          <w:sz w:val="28"/>
        </w:rPr>
        <w:t>page</w:t>
      </w:r>
      <w:proofErr w:type="spellEnd"/>
      <w:r w:rsidRPr="00C31386">
        <w:rPr>
          <w:bCs/>
          <w:sz w:val="28"/>
        </w:rPr>
        <w:t>(</w:t>
      </w:r>
      <w:proofErr w:type="gramEnd"/>
      <w:r w:rsidRPr="00C31386">
        <w:rPr>
          <w:bCs/>
          <w:sz w:val="28"/>
        </w:rPr>
        <w:t>)</w:t>
      </w:r>
    </w:p>
    <w:p w14:paraId="25326F08" w14:textId="228BE8D7" w:rsidR="00933185" w:rsidRPr="00C31386" w:rsidRDefault="00C31386" w:rsidP="00C31386">
      <w:pPr>
        <w:rPr>
          <w:bCs/>
          <w:sz w:val="28"/>
        </w:rPr>
        <w:sectPr w:rsidR="00933185" w:rsidRPr="00C31386">
          <w:pgSz w:w="11940" w:h="16860"/>
          <w:pgMar w:top="1200" w:right="425" w:bottom="620" w:left="708" w:header="0" w:footer="421" w:gutter="0"/>
          <w:cols w:space="720"/>
        </w:sectPr>
      </w:pPr>
      <w:proofErr w:type="spellStart"/>
      <w:proofErr w:type="gramStart"/>
      <w:r w:rsidRPr="00C31386">
        <w:rPr>
          <w:bCs/>
          <w:sz w:val="28"/>
        </w:rPr>
        <w:t>app.mainloop</w:t>
      </w:r>
      <w:proofErr w:type="spellEnd"/>
      <w:proofErr w:type="gramEnd"/>
      <w:r w:rsidRPr="00C31386">
        <w:rPr>
          <w:bCs/>
          <w:sz w:val="28"/>
        </w:rPr>
        <w:t>()</w:t>
      </w:r>
    </w:p>
    <w:p w14:paraId="1ADA3AE2" w14:textId="77777777" w:rsidR="00933185" w:rsidRDefault="006758D1">
      <w:pPr>
        <w:pStyle w:val="Heading1"/>
        <w:spacing w:before="71"/>
        <w:ind w:right="1475"/>
      </w:pPr>
      <w:r>
        <w:lastRenderedPageBreak/>
        <w:t>CHAPTER</w:t>
      </w:r>
      <w:r>
        <w:rPr>
          <w:spacing w:val="-2"/>
        </w:rPr>
        <w:t xml:space="preserve"> </w:t>
      </w:r>
      <w:r>
        <w:rPr>
          <w:spacing w:val="-10"/>
        </w:rPr>
        <w:t>6</w:t>
      </w:r>
    </w:p>
    <w:p w14:paraId="062046F0" w14:textId="0549DD92" w:rsidR="00933185" w:rsidRDefault="006758D1" w:rsidP="00DA104B">
      <w:pPr>
        <w:pStyle w:val="Heading2"/>
        <w:spacing w:before="363"/>
        <w:ind w:left="2366"/>
        <w:jc w:val="left"/>
        <w:rPr>
          <w:spacing w:val="-4"/>
        </w:rPr>
      </w:pPr>
      <w:bookmarkStart w:id="1" w:name="OLE_LINK1"/>
      <w:r>
        <w:rPr>
          <w:spacing w:val="-4"/>
        </w:rPr>
        <w:t>EXPERIMENTALS</w:t>
      </w:r>
      <w:r>
        <w:rPr>
          <w:spacing w:val="-16"/>
        </w:rPr>
        <w:t xml:space="preserve"> </w:t>
      </w:r>
      <w:r>
        <w:rPr>
          <w:spacing w:val="-4"/>
        </w:rPr>
        <w:t>AND</w:t>
      </w:r>
      <w:r>
        <w:rPr>
          <w:spacing w:val="-12"/>
        </w:rPr>
        <w:t xml:space="preserve"> </w:t>
      </w:r>
      <w:r>
        <w:rPr>
          <w:spacing w:val="-4"/>
        </w:rPr>
        <w:t>RESULTS</w:t>
      </w:r>
      <w:bookmarkEnd w:id="1"/>
    </w:p>
    <w:p w14:paraId="350532B2" w14:textId="1091C1E7" w:rsidR="00776D21" w:rsidRDefault="009D20FE" w:rsidP="006275FC">
      <w:pPr>
        <w:pStyle w:val="Heading2"/>
        <w:spacing w:before="363"/>
        <w:jc w:val="left"/>
        <w:rPr>
          <w:spacing w:val="-4"/>
        </w:rPr>
      </w:pPr>
      <w:r w:rsidRPr="009D20FE">
        <w:rPr>
          <w:noProof/>
          <w:spacing w:val="-4"/>
        </w:rPr>
        <w:drawing>
          <wp:inline distT="0" distB="0" distL="0" distR="0" wp14:anchorId="7F43C031" wp14:editId="64195C06">
            <wp:extent cx="6862445" cy="3466431"/>
            <wp:effectExtent l="0" t="0" r="0" b="1270"/>
            <wp:docPr id="54570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06390" name=""/>
                    <pic:cNvPicPr/>
                  </pic:nvPicPr>
                  <pic:blipFill>
                    <a:blip r:embed="rId30"/>
                    <a:stretch>
                      <a:fillRect/>
                    </a:stretch>
                  </pic:blipFill>
                  <pic:spPr>
                    <a:xfrm>
                      <a:off x="0" y="0"/>
                      <a:ext cx="6876903" cy="3473734"/>
                    </a:xfrm>
                    <a:prstGeom prst="rect">
                      <a:avLst/>
                    </a:prstGeom>
                  </pic:spPr>
                </pic:pic>
              </a:graphicData>
            </a:graphic>
          </wp:inline>
        </w:drawing>
      </w:r>
    </w:p>
    <w:p w14:paraId="2851D716" w14:textId="77777777" w:rsidR="00451A86" w:rsidRDefault="00451A86" w:rsidP="006275FC">
      <w:pPr>
        <w:spacing w:before="1"/>
        <w:ind w:left="719" w:right="1315"/>
        <w:jc w:val="center"/>
        <w:rPr>
          <w:b/>
          <w:sz w:val="28"/>
        </w:rPr>
      </w:pPr>
    </w:p>
    <w:p w14:paraId="75DCF545" w14:textId="18E51B37" w:rsidR="006275FC" w:rsidRPr="00451A86" w:rsidRDefault="006275FC" w:rsidP="006275FC">
      <w:pPr>
        <w:spacing w:before="1"/>
        <w:ind w:left="719" w:right="1315"/>
        <w:jc w:val="center"/>
        <w:rPr>
          <w:sz w:val="28"/>
        </w:rPr>
      </w:pPr>
      <w:r>
        <w:rPr>
          <w:b/>
          <w:sz w:val="28"/>
        </w:rPr>
        <w:t>Figure</w:t>
      </w:r>
      <w:r>
        <w:rPr>
          <w:b/>
          <w:spacing w:val="-11"/>
          <w:sz w:val="28"/>
        </w:rPr>
        <w:t xml:space="preserve"> </w:t>
      </w:r>
      <w:proofErr w:type="gramStart"/>
      <w:r>
        <w:rPr>
          <w:b/>
          <w:sz w:val="28"/>
        </w:rPr>
        <w:t>6.1:</w:t>
      </w:r>
      <w:r w:rsidR="00451A86" w:rsidRPr="00451A86">
        <w:rPr>
          <w:b/>
          <w:sz w:val="28"/>
        </w:rPr>
        <w:t>Login</w:t>
      </w:r>
      <w:proofErr w:type="gramEnd"/>
      <w:r w:rsidR="00451A86" w:rsidRPr="00451A86">
        <w:rPr>
          <w:b/>
          <w:sz w:val="28"/>
        </w:rPr>
        <w:t xml:space="preserve"> Page </w:t>
      </w:r>
      <w:proofErr w:type="gramStart"/>
      <w:r w:rsidR="00451A86" w:rsidRPr="00451A86">
        <w:rPr>
          <w:b/>
          <w:sz w:val="28"/>
        </w:rPr>
        <w:t>And</w:t>
      </w:r>
      <w:proofErr w:type="gramEnd"/>
      <w:r w:rsidR="00451A86" w:rsidRPr="00451A86">
        <w:rPr>
          <w:b/>
          <w:sz w:val="28"/>
        </w:rPr>
        <w:t xml:space="preserve"> </w:t>
      </w:r>
      <w:proofErr w:type="spellStart"/>
      <w:r w:rsidR="00451A86" w:rsidRPr="00451A86">
        <w:rPr>
          <w:b/>
          <w:sz w:val="28"/>
        </w:rPr>
        <w:t>Regstriation</w:t>
      </w:r>
      <w:proofErr w:type="spellEnd"/>
      <w:r w:rsidR="00451A86" w:rsidRPr="00451A86">
        <w:rPr>
          <w:b/>
          <w:sz w:val="28"/>
        </w:rPr>
        <w:t xml:space="preserve"> Page</w:t>
      </w:r>
    </w:p>
    <w:p w14:paraId="67830D98" w14:textId="1B704E93" w:rsidR="00776D21" w:rsidRPr="00B6387A" w:rsidRDefault="00B6387A" w:rsidP="00B6387A">
      <w:pPr>
        <w:pStyle w:val="Heading2"/>
        <w:spacing w:before="363"/>
        <w:rPr>
          <w:spacing w:val="-4"/>
          <w:lang w:val="en-IN"/>
        </w:rPr>
      </w:pPr>
      <w:r w:rsidRPr="00B6387A">
        <w:rPr>
          <w:noProof/>
          <w:spacing w:val="-4"/>
          <w:lang w:val="en-IN"/>
        </w:rPr>
        <w:drawing>
          <wp:inline distT="0" distB="0" distL="0" distR="0" wp14:anchorId="0D6C2B1B" wp14:editId="5CD09DA5">
            <wp:extent cx="6862445" cy="3489158"/>
            <wp:effectExtent l="0" t="0" r="0" b="0"/>
            <wp:docPr id="112832645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865516" cy="3490719"/>
                    </a:xfrm>
                    <a:prstGeom prst="rect">
                      <a:avLst/>
                    </a:prstGeom>
                    <a:noFill/>
                    <a:ln>
                      <a:noFill/>
                    </a:ln>
                  </pic:spPr>
                </pic:pic>
              </a:graphicData>
            </a:graphic>
          </wp:inline>
        </w:drawing>
      </w:r>
    </w:p>
    <w:p w14:paraId="39C1010E" w14:textId="77777777" w:rsidR="00451A86" w:rsidRDefault="00451A86" w:rsidP="00B6387A">
      <w:pPr>
        <w:spacing w:before="1"/>
        <w:ind w:left="719" w:right="1315"/>
        <w:jc w:val="center"/>
        <w:rPr>
          <w:b/>
          <w:sz w:val="28"/>
        </w:rPr>
      </w:pPr>
    </w:p>
    <w:p w14:paraId="7EA3523B" w14:textId="2D5F3D57" w:rsidR="00776D21" w:rsidRPr="00B6387A" w:rsidRDefault="00B6387A" w:rsidP="00B6387A">
      <w:pPr>
        <w:spacing w:before="1"/>
        <w:ind w:left="719" w:right="1315"/>
        <w:jc w:val="center"/>
        <w:rPr>
          <w:sz w:val="28"/>
        </w:rPr>
      </w:pPr>
      <w:r>
        <w:rPr>
          <w:b/>
          <w:sz w:val="28"/>
        </w:rPr>
        <w:t>Figure</w:t>
      </w:r>
      <w:r>
        <w:rPr>
          <w:b/>
          <w:spacing w:val="-11"/>
          <w:sz w:val="28"/>
        </w:rPr>
        <w:t xml:space="preserve"> </w:t>
      </w:r>
      <w:proofErr w:type="gramStart"/>
      <w:r>
        <w:rPr>
          <w:b/>
          <w:sz w:val="28"/>
        </w:rPr>
        <w:t>6.2</w:t>
      </w:r>
      <w:r w:rsidR="00451A86">
        <w:rPr>
          <w:b/>
          <w:sz w:val="28"/>
        </w:rPr>
        <w:t>:Homepage</w:t>
      </w:r>
      <w:proofErr w:type="gramEnd"/>
    </w:p>
    <w:p w14:paraId="00940307" w14:textId="4C94BDAA" w:rsidR="001B250C" w:rsidRPr="001B250C" w:rsidRDefault="001B250C" w:rsidP="001B250C">
      <w:pPr>
        <w:pStyle w:val="BodyText"/>
        <w:rPr>
          <w:sz w:val="28"/>
          <w:lang w:val="en-IN"/>
        </w:rPr>
      </w:pPr>
      <w:r w:rsidRPr="001B250C">
        <w:rPr>
          <w:noProof/>
          <w:sz w:val="28"/>
          <w:lang w:val="en-IN"/>
        </w:rPr>
        <w:lastRenderedPageBreak/>
        <w:drawing>
          <wp:inline distT="0" distB="0" distL="0" distR="0" wp14:anchorId="3A058389" wp14:editId="053AA11E">
            <wp:extent cx="6862445" cy="3642995"/>
            <wp:effectExtent l="0" t="0" r="0" b="0"/>
            <wp:docPr id="18126235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862445" cy="3642995"/>
                    </a:xfrm>
                    <a:prstGeom prst="rect">
                      <a:avLst/>
                    </a:prstGeom>
                    <a:noFill/>
                    <a:ln>
                      <a:noFill/>
                    </a:ln>
                  </pic:spPr>
                </pic:pic>
              </a:graphicData>
            </a:graphic>
          </wp:inline>
        </w:drawing>
      </w:r>
    </w:p>
    <w:p w14:paraId="3F0010F2" w14:textId="77777777" w:rsidR="00451A86" w:rsidRDefault="00451A86">
      <w:pPr>
        <w:spacing w:before="1"/>
        <w:ind w:left="719" w:right="1315"/>
        <w:jc w:val="center"/>
        <w:rPr>
          <w:b/>
          <w:sz w:val="28"/>
        </w:rPr>
      </w:pPr>
    </w:p>
    <w:p w14:paraId="74568A70" w14:textId="0197FE36" w:rsidR="00933185" w:rsidRDefault="006758D1">
      <w:pPr>
        <w:spacing w:before="1"/>
        <w:ind w:left="719" w:right="1315"/>
        <w:jc w:val="center"/>
        <w:rPr>
          <w:sz w:val="28"/>
        </w:rPr>
      </w:pPr>
      <w:r>
        <w:rPr>
          <w:b/>
          <w:sz w:val="28"/>
        </w:rPr>
        <w:t>Figure</w:t>
      </w:r>
      <w:r>
        <w:rPr>
          <w:b/>
          <w:spacing w:val="-11"/>
          <w:sz w:val="28"/>
        </w:rPr>
        <w:t xml:space="preserve"> </w:t>
      </w:r>
      <w:r>
        <w:rPr>
          <w:b/>
          <w:sz w:val="28"/>
        </w:rPr>
        <w:t>6.3:</w:t>
      </w:r>
      <w:r>
        <w:rPr>
          <w:b/>
          <w:spacing w:val="-14"/>
          <w:sz w:val="28"/>
        </w:rPr>
        <w:t xml:space="preserve"> </w:t>
      </w:r>
      <w:r w:rsidR="00451A86" w:rsidRPr="00451A86">
        <w:rPr>
          <w:sz w:val="28"/>
        </w:rPr>
        <w:t xml:space="preserve">Logo Detecting </w:t>
      </w:r>
      <w:proofErr w:type="gramStart"/>
      <w:r w:rsidR="00451A86" w:rsidRPr="00451A86">
        <w:rPr>
          <w:sz w:val="28"/>
        </w:rPr>
        <w:t>On</w:t>
      </w:r>
      <w:proofErr w:type="gramEnd"/>
      <w:r w:rsidR="00451A86" w:rsidRPr="00451A86">
        <w:rPr>
          <w:sz w:val="28"/>
        </w:rPr>
        <w:t xml:space="preserve"> </w:t>
      </w:r>
      <w:proofErr w:type="gramStart"/>
      <w:r w:rsidR="00451A86" w:rsidRPr="00451A86">
        <w:rPr>
          <w:sz w:val="28"/>
        </w:rPr>
        <w:t>A</w:t>
      </w:r>
      <w:proofErr w:type="gramEnd"/>
      <w:r w:rsidR="00451A86" w:rsidRPr="00451A86">
        <w:rPr>
          <w:sz w:val="28"/>
        </w:rPr>
        <w:t xml:space="preserve"> Car</w:t>
      </w:r>
    </w:p>
    <w:p w14:paraId="35DBE867" w14:textId="77777777" w:rsidR="00451A86" w:rsidRDefault="00451A86">
      <w:pPr>
        <w:spacing w:before="1"/>
        <w:ind w:left="719" w:right="1315"/>
        <w:jc w:val="center"/>
        <w:rPr>
          <w:sz w:val="28"/>
        </w:rPr>
      </w:pPr>
    </w:p>
    <w:p w14:paraId="40CB034F" w14:textId="314BE49E" w:rsidR="00933185" w:rsidRPr="003707BD" w:rsidRDefault="003707BD">
      <w:pPr>
        <w:pStyle w:val="BodyText"/>
        <w:rPr>
          <w:sz w:val="28"/>
          <w:lang w:val="en-IN"/>
        </w:rPr>
      </w:pPr>
      <w:r w:rsidRPr="003707BD">
        <w:rPr>
          <w:noProof/>
          <w:sz w:val="28"/>
          <w:lang w:val="en-IN"/>
        </w:rPr>
        <w:drawing>
          <wp:inline distT="0" distB="0" distL="0" distR="0" wp14:anchorId="50A00D6E" wp14:editId="275A273B">
            <wp:extent cx="6862445" cy="3860165"/>
            <wp:effectExtent l="0" t="0" r="0" b="6985"/>
            <wp:docPr id="8500661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862445" cy="3860165"/>
                    </a:xfrm>
                    <a:prstGeom prst="rect">
                      <a:avLst/>
                    </a:prstGeom>
                    <a:noFill/>
                    <a:ln>
                      <a:noFill/>
                    </a:ln>
                  </pic:spPr>
                </pic:pic>
              </a:graphicData>
            </a:graphic>
          </wp:inline>
        </w:drawing>
      </w:r>
    </w:p>
    <w:p w14:paraId="6016914A" w14:textId="77777777" w:rsidR="00451A86" w:rsidRDefault="00451A86" w:rsidP="003707BD">
      <w:pPr>
        <w:ind w:left="638" w:right="1315"/>
        <w:jc w:val="center"/>
        <w:rPr>
          <w:b/>
          <w:sz w:val="28"/>
        </w:rPr>
      </w:pPr>
    </w:p>
    <w:p w14:paraId="1BC47713" w14:textId="506F7CE1" w:rsidR="00933185" w:rsidRDefault="006758D1" w:rsidP="003707BD">
      <w:pPr>
        <w:ind w:left="638" w:right="1315"/>
        <w:jc w:val="center"/>
        <w:rPr>
          <w:sz w:val="28"/>
        </w:rPr>
        <w:sectPr w:rsidR="00933185">
          <w:pgSz w:w="11940" w:h="16860"/>
          <w:pgMar w:top="1840" w:right="425" w:bottom="620" w:left="708" w:header="0" w:footer="421" w:gutter="0"/>
          <w:cols w:space="720"/>
        </w:sectPr>
      </w:pPr>
      <w:r>
        <w:rPr>
          <w:b/>
          <w:sz w:val="28"/>
        </w:rPr>
        <w:t>Figure</w:t>
      </w:r>
      <w:r>
        <w:rPr>
          <w:b/>
          <w:spacing w:val="-13"/>
          <w:sz w:val="28"/>
        </w:rPr>
        <w:t xml:space="preserve"> </w:t>
      </w:r>
      <w:r>
        <w:rPr>
          <w:b/>
          <w:sz w:val="28"/>
        </w:rPr>
        <w:t>6.4</w:t>
      </w:r>
      <w:r w:rsidR="00451A86">
        <w:rPr>
          <w:b/>
          <w:sz w:val="28"/>
        </w:rPr>
        <w:t>:</w:t>
      </w:r>
      <w:r w:rsidR="00451A86">
        <w:rPr>
          <w:b/>
          <w:spacing w:val="-16"/>
          <w:sz w:val="28"/>
        </w:rPr>
        <w:t xml:space="preserve"> </w:t>
      </w:r>
      <w:r w:rsidR="00451A86">
        <w:rPr>
          <w:sz w:val="28"/>
        </w:rPr>
        <w:t xml:space="preserve">Logo Detecting </w:t>
      </w:r>
      <w:proofErr w:type="gramStart"/>
      <w:r w:rsidR="00451A86">
        <w:rPr>
          <w:sz w:val="28"/>
        </w:rPr>
        <w:t>On</w:t>
      </w:r>
      <w:proofErr w:type="gramEnd"/>
      <w:r w:rsidR="00451A86">
        <w:rPr>
          <w:sz w:val="28"/>
        </w:rPr>
        <w:t xml:space="preserve"> </w:t>
      </w:r>
      <w:proofErr w:type="gramStart"/>
      <w:r w:rsidR="00451A86">
        <w:rPr>
          <w:sz w:val="28"/>
        </w:rPr>
        <w:t>A</w:t>
      </w:r>
      <w:proofErr w:type="gramEnd"/>
      <w:r w:rsidR="00451A86">
        <w:rPr>
          <w:sz w:val="28"/>
        </w:rPr>
        <w:t xml:space="preserve"> Toy Car</w:t>
      </w:r>
    </w:p>
    <w:p w14:paraId="414F2DD2" w14:textId="77777777" w:rsidR="00933185" w:rsidRDefault="00933185">
      <w:pPr>
        <w:pStyle w:val="BodyText"/>
      </w:pPr>
    </w:p>
    <w:p w14:paraId="0E9F3951" w14:textId="70CA4759" w:rsidR="00933185" w:rsidRPr="00631E84" w:rsidRDefault="00631E84" w:rsidP="00631E84">
      <w:pPr>
        <w:pStyle w:val="BodyText"/>
        <w:rPr>
          <w:lang w:val="en-IN"/>
        </w:rPr>
      </w:pPr>
      <w:r w:rsidRPr="00631E84">
        <w:rPr>
          <w:noProof/>
          <w:lang w:val="en-IN"/>
        </w:rPr>
        <w:drawing>
          <wp:inline distT="0" distB="0" distL="0" distR="0" wp14:anchorId="414B5AF1" wp14:editId="1B20231C">
            <wp:extent cx="6862445" cy="3860165"/>
            <wp:effectExtent l="0" t="0" r="0" b="6985"/>
            <wp:docPr id="12958435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862445" cy="3860165"/>
                    </a:xfrm>
                    <a:prstGeom prst="rect">
                      <a:avLst/>
                    </a:prstGeom>
                    <a:noFill/>
                    <a:ln>
                      <a:noFill/>
                    </a:ln>
                  </pic:spPr>
                </pic:pic>
              </a:graphicData>
            </a:graphic>
          </wp:inline>
        </w:drawing>
      </w:r>
    </w:p>
    <w:p w14:paraId="1663B531" w14:textId="77777777" w:rsidR="001A47F2" w:rsidRDefault="001A47F2">
      <w:pPr>
        <w:ind w:left="1248" w:right="1315"/>
        <w:jc w:val="center"/>
        <w:rPr>
          <w:b/>
          <w:sz w:val="28"/>
        </w:rPr>
      </w:pPr>
    </w:p>
    <w:p w14:paraId="0D668071" w14:textId="4419371A" w:rsidR="00933185" w:rsidRDefault="006758D1">
      <w:pPr>
        <w:ind w:left="1248" w:right="1315"/>
        <w:jc w:val="center"/>
        <w:rPr>
          <w:sz w:val="24"/>
        </w:rPr>
      </w:pPr>
      <w:r>
        <w:rPr>
          <w:b/>
          <w:sz w:val="28"/>
        </w:rPr>
        <w:t>Figure</w:t>
      </w:r>
      <w:r>
        <w:rPr>
          <w:b/>
          <w:spacing w:val="-14"/>
          <w:sz w:val="28"/>
        </w:rPr>
        <w:t xml:space="preserve"> </w:t>
      </w:r>
      <w:r>
        <w:rPr>
          <w:b/>
          <w:sz w:val="24"/>
        </w:rPr>
        <w:t>6.5:</w:t>
      </w:r>
      <w:r>
        <w:rPr>
          <w:b/>
          <w:spacing w:val="-5"/>
          <w:sz w:val="24"/>
        </w:rPr>
        <w:t xml:space="preserve"> </w:t>
      </w:r>
      <w:r w:rsidRPr="00451A86">
        <w:rPr>
          <w:sz w:val="28"/>
          <w:szCs w:val="28"/>
        </w:rPr>
        <w:t>L</w:t>
      </w:r>
      <w:r w:rsidR="002F3A3D" w:rsidRPr="00451A86">
        <w:rPr>
          <w:sz w:val="28"/>
          <w:szCs w:val="28"/>
        </w:rPr>
        <w:t xml:space="preserve">ogo </w:t>
      </w:r>
      <w:r w:rsidR="00451A86" w:rsidRPr="00451A86">
        <w:rPr>
          <w:sz w:val="28"/>
          <w:szCs w:val="28"/>
        </w:rPr>
        <w:t xml:space="preserve">Detection </w:t>
      </w:r>
      <w:proofErr w:type="gramStart"/>
      <w:r w:rsidR="00451A86" w:rsidRPr="00451A86">
        <w:rPr>
          <w:sz w:val="28"/>
          <w:szCs w:val="28"/>
        </w:rPr>
        <w:t>Of</w:t>
      </w:r>
      <w:proofErr w:type="gramEnd"/>
      <w:r w:rsidR="00451A86" w:rsidRPr="00451A86">
        <w:rPr>
          <w:sz w:val="28"/>
          <w:szCs w:val="28"/>
        </w:rPr>
        <w:t xml:space="preserve"> </w:t>
      </w:r>
      <w:proofErr w:type="gramStart"/>
      <w:r w:rsidR="00451A86" w:rsidRPr="00451A86">
        <w:rPr>
          <w:sz w:val="28"/>
          <w:szCs w:val="28"/>
        </w:rPr>
        <w:t>A</w:t>
      </w:r>
      <w:proofErr w:type="gramEnd"/>
      <w:r w:rsidR="00451A86" w:rsidRPr="00451A86">
        <w:rPr>
          <w:sz w:val="28"/>
          <w:szCs w:val="28"/>
        </w:rPr>
        <w:t xml:space="preserve"> Company</w:t>
      </w:r>
    </w:p>
    <w:p w14:paraId="305A2261" w14:textId="77777777" w:rsidR="00933185" w:rsidRDefault="00933185">
      <w:pPr>
        <w:pStyle w:val="BodyText"/>
      </w:pPr>
    </w:p>
    <w:p w14:paraId="0CE5A6FA" w14:textId="77777777" w:rsidR="00933185" w:rsidRDefault="00933185">
      <w:pPr>
        <w:pStyle w:val="BodyText"/>
      </w:pPr>
    </w:p>
    <w:p w14:paraId="61438016" w14:textId="77777777" w:rsidR="00933185" w:rsidRDefault="00933185">
      <w:pPr>
        <w:pStyle w:val="BodyText"/>
      </w:pPr>
    </w:p>
    <w:p w14:paraId="2685335E" w14:textId="49A876F3" w:rsidR="003F65FF" w:rsidRPr="003F65FF" w:rsidRDefault="003F65FF" w:rsidP="003F65FF">
      <w:pPr>
        <w:pStyle w:val="BodyText"/>
        <w:rPr>
          <w:lang w:val="en-IN"/>
        </w:rPr>
      </w:pPr>
      <w:r w:rsidRPr="003F65FF">
        <w:rPr>
          <w:noProof/>
          <w:lang w:val="en-IN"/>
        </w:rPr>
        <w:drawing>
          <wp:inline distT="0" distB="0" distL="0" distR="0" wp14:anchorId="7730CF14" wp14:editId="18449E12">
            <wp:extent cx="6862445" cy="3860165"/>
            <wp:effectExtent l="0" t="0" r="0" b="6985"/>
            <wp:docPr id="156746248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862445" cy="3860165"/>
                    </a:xfrm>
                    <a:prstGeom prst="rect">
                      <a:avLst/>
                    </a:prstGeom>
                    <a:noFill/>
                    <a:ln>
                      <a:noFill/>
                    </a:ln>
                  </pic:spPr>
                </pic:pic>
              </a:graphicData>
            </a:graphic>
          </wp:inline>
        </w:drawing>
      </w:r>
    </w:p>
    <w:p w14:paraId="7595BFD4" w14:textId="77777777" w:rsidR="00933185" w:rsidRDefault="00933185">
      <w:pPr>
        <w:pStyle w:val="BodyText"/>
      </w:pPr>
    </w:p>
    <w:p w14:paraId="37105BFF" w14:textId="4EC9C1F9" w:rsidR="00933185" w:rsidRDefault="006758D1">
      <w:pPr>
        <w:ind w:left="1198" w:right="1315"/>
        <w:jc w:val="center"/>
        <w:rPr>
          <w:sz w:val="28"/>
        </w:rPr>
      </w:pPr>
      <w:r>
        <w:rPr>
          <w:b/>
          <w:sz w:val="28"/>
        </w:rPr>
        <w:t>Figure</w:t>
      </w:r>
      <w:r>
        <w:rPr>
          <w:b/>
          <w:spacing w:val="-20"/>
          <w:sz w:val="28"/>
        </w:rPr>
        <w:t xml:space="preserve"> </w:t>
      </w:r>
      <w:r>
        <w:rPr>
          <w:b/>
          <w:sz w:val="28"/>
        </w:rPr>
        <w:t>6.6:</w:t>
      </w:r>
      <w:r>
        <w:rPr>
          <w:b/>
          <w:spacing w:val="-19"/>
          <w:sz w:val="28"/>
        </w:rPr>
        <w:t xml:space="preserve"> </w:t>
      </w:r>
      <w:r w:rsidR="00451A86">
        <w:rPr>
          <w:sz w:val="28"/>
        </w:rPr>
        <w:t xml:space="preserve">Detecting A Logo </w:t>
      </w:r>
      <w:proofErr w:type="gramStart"/>
      <w:r w:rsidR="00451A86">
        <w:rPr>
          <w:sz w:val="28"/>
        </w:rPr>
        <w:t>On</w:t>
      </w:r>
      <w:proofErr w:type="gramEnd"/>
      <w:r w:rsidR="00451A86">
        <w:rPr>
          <w:sz w:val="28"/>
        </w:rPr>
        <w:t xml:space="preserve"> </w:t>
      </w:r>
      <w:proofErr w:type="gramStart"/>
      <w:r w:rsidR="00451A86">
        <w:rPr>
          <w:sz w:val="28"/>
        </w:rPr>
        <w:t>A</w:t>
      </w:r>
      <w:proofErr w:type="gramEnd"/>
      <w:r w:rsidR="00451A86">
        <w:rPr>
          <w:sz w:val="28"/>
        </w:rPr>
        <w:t xml:space="preserve"> Truck</w:t>
      </w:r>
    </w:p>
    <w:p w14:paraId="09A61451" w14:textId="77777777" w:rsidR="00933185" w:rsidRDefault="00933185">
      <w:pPr>
        <w:jc w:val="center"/>
        <w:rPr>
          <w:sz w:val="28"/>
        </w:rPr>
        <w:sectPr w:rsidR="00933185">
          <w:pgSz w:w="11940" w:h="16860"/>
          <w:pgMar w:top="1360" w:right="425" w:bottom="620" w:left="708" w:header="0" w:footer="421" w:gutter="0"/>
          <w:cols w:space="720"/>
        </w:sectPr>
      </w:pPr>
    </w:p>
    <w:p w14:paraId="11F4B452" w14:textId="79F58FD3" w:rsidR="00933185" w:rsidRPr="004B1B07" w:rsidRDefault="004B1B07" w:rsidP="004B1B07">
      <w:pPr>
        <w:pStyle w:val="BodyText"/>
        <w:rPr>
          <w:sz w:val="28"/>
          <w:lang w:val="en-IN"/>
        </w:rPr>
      </w:pPr>
      <w:r w:rsidRPr="004B1B07">
        <w:rPr>
          <w:noProof/>
          <w:sz w:val="28"/>
          <w:lang w:val="en-IN"/>
        </w:rPr>
        <w:lastRenderedPageBreak/>
        <w:drawing>
          <wp:inline distT="0" distB="0" distL="0" distR="0" wp14:anchorId="725D630F" wp14:editId="5C9B9347">
            <wp:extent cx="6862445" cy="3860165"/>
            <wp:effectExtent l="0" t="0" r="0" b="6985"/>
            <wp:docPr id="18031313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862445" cy="3860165"/>
                    </a:xfrm>
                    <a:prstGeom prst="rect">
                      <a:avLst/>
                    </a:prstGeom>
                    <a:noFill/>
                    <a:ln>
                      <a:noFill/>
                    </a:ln>
                  </pic:spPr>
                </pic:pic>
              </a:graphicData>
            </a:graphic>
          </wp:inline>
        </w:drawing>
      </w:r>
    </w:p>
    <w:p w14:paraId="25557EE0" w14:textId="77777777" w:rsidR="001A47F2" w:rsidRDefault="001A47F2">
      <w:pPr>
        <w:spacing w:before="1"/>
        <w:ind w:left="3214"/>
        <w:rPr>
          <w:b/>
          <w:sz w:val="28"/>
        </w:rPr>
      </w:pPr>
    </w:p>
    <w:p w14:paraId="73B6720C" w14:textId="3FF140F3" w:rsidR="00933185" w:rsidRDefault="006758D1">
      <w:pPr>
        <w:spacing w:before="1"/>
        <w:ind w:left="3214"/>
        <w:rPr>
          <w:sz w:val="28"/>
        </w:rPr>
      </w:pPr>
      <w:r>
        <w:rPr>
          <w:b/>
          <w:sz w:val="28"/>
        </w:rPr>
        <w:t>Figure</w:t>
      </w:r>
      <w:r>
        <w:rPr>
          <w:b/>
          <w:spacing w:val="-18"/>
          <w:sz w:val="28"/>
        </w:rPr>
        <w:t xml:space="preserve"> </w:t>
      </w:r>
      <w:r>
        <w:rPr>
          <w:b/>
          <w:sz w:val="28"/>
        </w:rPr>
        <w:t>6.7:</w:t>
      </w:r>
      <w:r>
        <w:rPr>
          <w:b/>
          <w:spacing w:val="-15"/>
          <w:sz w:val="28"/>
        </w:rPr>
        <w:t xml:space="preserve"> </w:t>
      </w:r>
      <w:r w:rsidR="00451A86">
        <w:rPr>
          <w:sz w:val="28"/>
        </w:rPr>
        <w:t xml:space="preserve">Detecting A Logo </w:t>
      </w:r>
      <w:proofErr w:type="gramStart"/>
      <w:r w:rsidR="00451A86">
        <w:rPr>
          <w:sz w:val="28"/>
        </w:rPr>
        <w:t>On</w:t>
      </w:r>
      <w:proofErr w:type="gramEnd"/>
      <w:r w:rsidR="00451A86">
        <w:rPr>
          <w:sz w:val="28"/>
        </w:rPr>
        <w:t xml:space="preserve"> </w:t>
      </w:r>
      <w:proofErr w:type="gramStart"/>
      <w:r w:rsidR="00451A86">
        <w:rPr>
          <w:sz w:val="28"/>
        </w:rPr>
        <w:t>A</w:t>
      </w:r>
      <w:proofErr w:type="gramEnd"/>
      <w:r w:rsidR="00451A86">
        <w:rPr>
          <w:sz w:val="28"/>
        </w:rPr>
        <w:t xml:space="preserve"> Car</w:t>
      </w:r>
    </w:p>
    <w:p w14:paraId="334A7738" w14:textId="77777777" w:rsidR="00933185" w:rsidRDefault="00933185">
      <w:pPr>
        <w:pStyle w:val="BodyText"/>
        <w:rPr>
          <w:sz w:val="28"/>
        </w:rPr>
      </w:pPr>
    </w:p>
    <w:p w14:paraId="0A998E35" w14:textId="77777777" w:rsidR="001A47F2" w:rsidRDefault="001A47F2">
      <w:pPr>
        <w:pStyle w:val="BodyText"/>
        <w:rPr>
          <w:sz w:val="28"/>
        </w:rPr>
      </w:pPr>
    </w:p>
    <w:p w14:paraId="7E501EC2" w14:textId="037C3B82" w:rsidR="00933185" w:rsidRPr="005E756B" w:rsidRDefault="005E756B" w:rsidP="005E756B">
      <w:pPr>
        <w:pStyle w:val="BodyText"/>
        <w:rPr>
          <w:sz w:val="28"/>
          <w:lang w:val="en-IN"/>
        </w:rPr>
      </w:pPr>
      <w:r w:rsidRPr="005E756B">
        <w:rPr>
          <w:noProof/>
          <w:sz w:val="28"/>
          <w:lang w:val="en-IN"/>
        </w:rPr>
        <w:drawing>
          <wp:inline distT="0" distB="0" distL="0" distR="0" wp14:anchorId="0846521A" wp14:editId="10811B91">
            <wp:extent cx="6862445" cy="3860165"/>
            <wp:effectExtent l="0" t="0" r="0" b="6985"/>
            <wp:docPr id="24412695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862445" cy="3860165"/>
                    </a:xfrm>
                    <a:prstGeom prst="rect">
                      <a:avLst/>
                    </a:prstGeom>
                    <a:noFill/>
                    <a:ln>
                      <a:noFill/>
                    </a:ln>
                  </pic:spPr>
                </pic:pic>
              </a:graphicData>
            </a:graphic>
          </wp:inline>
        </w:drawing>
      </w:r>
    </w:p>
    <w:p w14:paraId="49A47A15" w14:textId="77777777" w:rsidR="001A47F2" w:rsidRDefault="001A47F2">
      <w:pPr>
        <w:ind w:left="1400" w:right="1315"/>
        <w:jc w:val="center"/>
        <w:rPr>
          <w:b/>
          <w:sz w:val="28"/>
        </w:rPr>
      </w:pPr>
    </w:p>
    <w:p w14:paraId="62B90258" w14:textId="5BF10D9F" w:rsidR="00933185" w:rsidRDefault="006758D1">
      <w:pPr>
        <w:ind w:left="1400" w:right="1315"/>
        <w:jc w:val="center"/>
        <w:rPr>
          <w:sz w:val="28"/>
        </w:rPr>
      </w:pPr>
      <w:r>
        <w:rPr>
          <w:b/>
          <w:sz w:val="28"/>
        </w:rPr>
        <w:t>Figure</w:t>
      </w:r>
      <w:r>
        <w:rPr>
          <w:b/>
          <w:spacing w:val="-15"/>
          <w:sz w:val="28"/>
        </w:rPr>
        <w:t xml:space="preserve"> </w:t>
      </w:r>
      <w:r>
        <w:rPr>
          <w:b/>
          <w:sz w:val="28"/>
        </w:rPr>
        <w:t>6.8:</w:t>
      </w:r>
      <w:r>
        <w:rPr>
          <w:b/>
          <w:spacing w:val="-17"/>
          <w:sz w:val="28"/>
        </w:rPr>
        <w:t xml:space="preserve"> </w:t>
      </w:r>
      <w:r w:rsidR="00451A86">
        <w:rPr>
          <w:sz w:val="28"/>
        </w:rPr>
        <w:t xml:space="preserve">Detecting Logo </w:t>
      </w:r>
      <w:proofErr w:type="gramStart"/>
      <w:r w:rsidR="00451A86">
        <w:rPr>
          <w:sz w:val="28"/>
        </w:rPr>
        <w:t>On</w:t>
      </w:r>
      <w:proofErr w:type="gramEnd"/>
      <w:r w:rsidR="00451A86">
        <w:rPr>
          <w:sz w:val="28"/>
        </w:rPr>
        <w:t xml:space="preserve"> </w:t>
      </w:r>
      <w:proofErr w:type="gramStart"/>
      <w:r w:rsidR="00451A86">
        <w:rPr>
          <w:sz w:val="28"/>
        </w:rPr>
        <w:t>A</w:t>
      </w:r>
      <w:proofErr w:type="gramEnd"/>
      <w:r w:rsidR="00451A86">
        <w:rPr>
          <w:sz w:val="28"/>
        </w:rPr>
        <w:t xml:space="preserve"> Watch</w:t>
      </w:r>
    </w:p>
    <w:p w14:paraId="6E9BCC32" w14:textId="77777777" w:rsidR="001A47F2" w:rsidRDefault="001A47F2" w:rsidP="00D7415D">
      <w:pPr>
        <w:rPr>
          <w:sz w:val="28"/>
        </w:rPr>
        <w:sectPr w:rsidR="001A47F2">
          <w:pgSz w:w="11940" w:h="16860"/>
          <w:pgMar w:top="1840" w:right="425" w:bottom="620" w:left="708" w:header="0" w:footer="421" w:gutter="0"/>
          <w:cols w:space="720"/>
        </w:sectPr>
      </w:pPr>
    </w:p>
    <w:p w14:paraId="43E3234C" w14:textId="31848604" w:rsidR="00DB489B" w:rsidRPr="00DB489B" w:rsidRDefault="00950702" w:rsidP="00950702">
      <w:pPr>
        <w:ind w:right="1315"/>
        <w:rPr>
          <w:b/>
          <w:sz w:val="28"/>
          <w:lang w:val="en-IN"/>
        </w:rPr>
      </w:pPr>
      <w:r w:rsidRPr="00DB489B">
        <w:rPr>
          <w:b/>
          <w:noProof/>
          <w:sz w:val="28"/>
          <w:lang w:val="en-IN"/>
        </w:rPr>
        <w:lastRenderedPageBreak/>
        <w:drawing>
          <wp:inline distT="0" distB="0" distL="0" distR="0" wp14:anchorId="44160DBC" wp14:editId="22600596">
            <wp:extent cx="6593306" cy="3647087"/>
            <wp:effectExtent l="0" t="0" r="0" b="0"/>
            <wp:docPr id="775800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04888" cy="3653493"/>
                    </a:xfrm>
                    <a:prstGeom prst="rect">
                      <a:avLst/>
                    </a:prstGeom>
                    <a:noFill/>
                    <a:ln>
                      <a:noFill/>
                    </a:ln>
                  </pic:spPr>
                </pic:pic>
              </a:graphicData>
            </a:graphic>
          </wp:inline>
        </w:drawing>
      </w:r>
    </w:p>
    <w:p w14:paraId="4B356826" w14:textId="13E786EC" w:rsidR="00DB489B" w:rsidRPr="00DB489B" w:rsidRDefault="00DB489B" w:rsidP="00DB489B">
      <w:pPr>
        <w:ind w:left="1400" w:right="1315"/>
        <w:rPr>
          <w:b/>
          <w:sz w:val="28"/>
          <w:lang w:val="en-IN"/>
        </w:rPr>
      </w:pPr>
    </w:p>
    <w:p w14:paraId="54EC9AF1" w14:textId="77777777" w:rsidR="00540172" w:rsidRDefault="00540172" w:rsidP="00540172">
      <w:pPr>
        <w:ind w:left="1400" w:right="1315"/>
        <w:jc w:val="center"/>
        <w:rPr>
          <w:b/>
          <w:sz w:val="28"/>
        </w:rPr>
      </w:pPr>
    </w:p>
    <w:p w14:paraId="763BC9DE" w14:textId="1EA260EA" w:rsidR="00933185" w:rsidRDefault="00540172" w:rsidP="00DB489B">
      <w:pPr>
        <w:ind w:left="1400" w:right="1315"/>
        <w:jc w:val="center"/>
        <w:rPr>
          <w:sz w:val="28"/>
        </w:rPr>
        <w:sectPr w:rsidR="00933185">
          <w:pgSz w:w="11940" w:h="16860"/>
          <w:pgMar w:top="1360" w:right="425" w:bottom="620" w:left="708" w:header="0" w:footer="421" w:gutter="0"/>
          <w:cols w:space="720"/>
        </w:sectPr>
      </w:pPr>
      <w:r>
        <w:rPr>
          <w:b/>
          <w:sz w:val="28"/>
        </w:rPr>
        <w:t>Figure</w:t>
      </w:r>
      <w:r>
        <w:rPr>
          <w:b/>
          <w:spacing w:val="-15"/>
          <w:sz w:val="28"/>
        </w:rPr>
        <w:t xml:space="preserve"> </w:t>
      </w:r>
      <w:r>
        <w:rPr>
          <w:b/>
          <w:sz w:val="28"/>
        </w:rPr>
        <w:t>6.</w:t>
      </w:r>
      <w:r w:rsidR="00B6387A">
        <w:rPr>
          <w:b/>
          <w:sz w:val="28"/>
        </w:rPr>
        <w:t>9</w:t>
      </w:r>
      <w:r>
        <w:rPr>
          <w:b/>
          <w:sz w:val="28"/>
        </w:rPr>
        <w:t>:</w:t>
      </w:r>
      <w:r>
        <w:rPr>
          <w:b/>
          <w:spacing w:val="-17"/>
          <w:sz w:val="28"/>
        </w:rPr>
        <w:t xml:space="preserve"> </w:t>
      </w:r>
      <w:r w:rsidR="00451A86">
        <w:rPr>
          <w:sz w:val="28"/>
        </w:rPr>
        <w:t xml:space="preserve">Detecting Logo </w:t>
      </w:r>
      <w:proofErr w:type="gramStart"/>
      <w:r w:rsidR="00451A86">
        <w:rPr>
          <w:sz w:val="28"/>
        </w:rPr>
        <w:t>On</w:t>
      </w:r>
      <w:proofErr w:type="gramEnd"/>
      <w:r w:rsidR="00451A86">
        <w:rPr>
          <w:sz w:val="28"/>
        </w:rPr>
        <w:t xml:space="preserve"> </w:t>
      </w:r>
      <w:proofErr w:type="gramStart"/>
      <w:r w:rsidR="00451A86">
        <w:rPr>
          <w:sz w:val="28"/>
        </w:rPr>
        <w:t>A  Building</w:t>
      </w:r>
      <w:proofErr w:type="gramEnd"/>
    </w:p>
    <w:p w14:paraId="6EBC534A" w14:textId="77777777" w:rsidR="00933185" w:rsidRDefault="006758D1">
      <w:pPr>
        <w:pStyle w:val="Heading2"/>
        <w:ind w:right="1383"/>
      </w:pPr>
      <w:r>
        <w:rPr>
          <w:spacing w:val="-6"/>
        </w:rPr>
        <w:lastRenderedPageBreak/>
        <w:t>CHAPTER</w:t>
      </w:r>
      <w:r>
        <w:rPr>
          <w:spacing w:val="-7"/>
        </w:rPr>
        <w:t xml:space="preserve"> </w:t>
      </w:r>
      <w:r>
        <w:rPr>
          <w:spacing w:val="-10"/>
        </w:rPr>
        <w:t>7</w:t>
      </w:r>
    </w:p>
    <w:p w14:paraId="49D431A6" w14:textId="77777777" w:rsidR="00933185" w:rsidRDefault="00933185">
      <w:pPr>
        <w:pStyle w:val="BodyText"/>
        <w:spacing w:before="271"/>
        <w:rPr>
          <w:b/>
          <w:sz w:val="32"/>
        </w:rPr>
      </w:pPr>
    </w:p>
    <w:p w14:paraId="6C817934" w14:textId="77777777" w:rsidR="00933185" w:rsidRDefault="006758D1">
      <w:pPr>
        <w:pStyle w:val="Heading3"/>
        <w:ind w:left="2170"/>
      </w:pPr>
      <w:r>
        <w:rPr>
          <w:spacing w:val="-2"/>
        </w:rPr>
        <w:t>CONCLUSION</w:t>
      </w:r>
      <w:r>
        <w:rPr>
          <w:spacing w:val="-11"/>
        </w:rPr>
        <w:t xml:space="preserve"> </w:t>
      </w:r>
      <w:r>
        <w:rPr>
          <w:spacing w:val="-2"/>
        </w:rPr>
        <w:t>&amp;</w:t>
      </w:r>
      <w:r>
        <w:rPr>
          <w:spacing w:val="-9"/>
        </w:rPr>
        <w:t xml:space="preserve"> </w:t>
      </w:r>
      <w:r>
        <w:rPr>
          <w:spacing w:val="-2"/>
        </w:rPr>
        <w:t>FUTURE</w:t>
      </w:r>
      <w:r>
        <w:rPr>
          <w:spacing w:val="-6"/>
        </w:rPr>
        <w:t xml:space="preserve"> </w:t>
      </w:r>
      <w:r>
        <w:rPr>
          <w:spacing w:val="-2"/>
        </w:rPr>
        <w:t>ENHANCEMENT</w:t>
      </w:r>
    </w:p>
    <w:p w14:paraId="3E13C02B" w14:textId="77777777" w:rsidR="00933185" w:rsidRDefault="00933185">
      <w:pPr>
        <w:pStyle w:val="BodyText"/>
        <w:rPr>
          <w:b/>
          <w:sz w:val="28"/>
        </w:rPr>
      </w:pPr>
    </w:p>
    <w:p w14:paraId="16C00A44" w14:textId="77777777" w:rsidR="00933185" w:rsidRDefault="00933185">
      <w:pPr>
        <w:pStyle w:val="BodyText"/>
        <w:spacing w:before="183"/>
        <w:rPr>
          <w:b/>
          <w:sz w:val="28"/>
        </w:rPr>
      </w:pPr>
    </w:p>
    <w:p w14:paraId="6056819B" w14:textId="77777777" w:rsidR="00933185" w:rsidRDefault="006758D1">
      <w:pPr>
        <w:pStyle w:val="ListParagraph"/>
        <w:numPr>
          <w:ilvl w:val="1"/>
          <w:numId w:val="12"/>
        </w:numPr>
        <w:tabs>
          <w:tab w:val="left" w:pos="982"/>
        </w:tabs>
        <w:ind w:left="982" w:hanging="416"/>
        <w:jc w:val="left"/>
        <w:rPr>
          <w:b/>
          <w:sz w:val="28"/>
        </w:rPr>
      </w:pPr>
      <w:r>
        <w:rPr>
          <w:b/>
          <w:spacing w:val="-2"/>
          <w:sz w:val="28"/>
        </w:rPr>
        <w:t>CONCLUSION</w:t>
      </w:r>
    </w:p>
    <w:p w14:paraId="71B70C45" w14:textId="77777777" w:rsidR="00933185" w:rsidRDefault="00933185">
      <w:pPr>
        <w:pStyle w:val="BodyText"/>
        <w:spacing w:before="42"/>
        <w:rPr>
          <w:b/>
          <w:sz w:val="28"/>
        </w:rPr>
      </w:pPr>
    </w:p>
    <w:p w14:paraId="701FA4D2" w14:textId="77777777" w:rsidR="009C0A2C" w:rsidRPr="009C0A2C" w:rsidRDefault="009C0A2C" w:rsidP="009C0A2C">
      <w:pPr>
        <w:spacing w:line="360" w:lineRule="auto"/>
        <w:jc w:val="both"/>
        <w:rPr>
          <w:sz w:val="24"/>
          <w:szCs w:val="24"/>
          <w:lang w:val="en-IN"/>
        </w:rPr>
      </w:pPr>
      <w:r w:rsidRPr="009C0A2C">
        <w:rPr>
          <w:sz w:val="24"/>
          <w:szCs w:val="24"/>
          <w:lang w:val="en-IN"/>
        </w:rPr>
        <w:t>The Logo Detection and Brand Recognition System using Artificial Intelligence and Real-Time Image Processing successfully demonstrates the application of AI and Computer Vision in the field of digital analytics and brand monitoring. The system is capable of detecting and recognizing logos from images and real-time video streams with good accuracy and efficiency.</w:t>
      </w:r>
    </w:p>
    <w:p w14:paraId="090303F4" w14:textId="77777777" w:rsidR="009C0A2C" w:rsidRPr="009C0A2C" w:rsidRDefault="009C0A2C" w:rsidP="009C0A2C">
      <w:pPr>
        <w:spacing w:line="360" w:lineRule="auto"/>
        <w:jc w:val="both"/>
        <w:rPr>
          <w:sz w:val="24"/>
          <w:szCs w:val="24"/>
          <w:lang w:val="en-IN"/>
        </w:rPr>
      </w:pPr>
      <w:r w:rsidRPr="009C0A2C">
        <w:rPr>
          <w:sz w:val="24"/>
          <w:szCs w:val="24"/>
          <w:lang w:val="en-IN"/>
        </w:rPr>
        <w:t>By integrating technologies such as OpenCV, deep learning models, and database systems, the project provides an automated solution for identifying and classifying brand logos. The system reduces manual effort, minimizes errors, and improves the speed of detection compared to traditional methods.</w:t>
      </w:r>
    </w:p>
    <w:p w14:paraId="53BB5E43" w14:textId="77777777" w:rsidR="009C0A2C" w:rsidRPr="009C0A2C" w:rsidRDefault="009C0A2C" w:rsidP="009C0A2C">
      <w:pPr>
        <w:spacing w:line="360" w:lineRule="auto"/>
        <w:jc w:val="both"/>
        <w:rPr>
          <w:sz w:val="24"/>
          <w:szCs w:val="24"/>
          <w:lang w:val="en-IN"/>
        </w:rPr>
      </w:pPr>
      <w:r w:rsidRPr="009C0A2C">
        <w:rPr>
          <w:sz w:val="24"/>
          <w:szCs w:val="24"/>
          <w:lang w:val="en-IN"/>
        </w:rPr>
        <w:t>The implementation of this system shows that AI-based logo recognition can be effectively used in real-world applications such as digital marketing, brand monitoring, copyright protection, and advertisement analysis. It enhances efficiency by enabling quick and reliable identification of logos across various platforms.</w:t>
      </w:r>
    </w:p>
    <w:p w14:paraId="561C1A23" w14:textId="77777777" w:rsidR="009C0A2C" w:rsidRPr="009C0A2C" w:rsidRDefault="009C0A2C" w:rsidP="009C0A2C">
      <w:pPr>
        <w:spacing w:line="360" w:lineRule="auto"/>
        <w:jc w:val="both"/>
        <w:rPr>
          <w:sz w:val="24"/>
          <w:szCs w:val="24"/>
          <w:lang w:val="en-IN"/>
        </w:rPr>
      </w:pPr>
      <w:r w:rsidRPr="009C0A2C">
        <w:rPr>
          <w:sz w:val="24"/>
          <w:szCs w:val="24"/>
          <w:lang w:val="en-IN"/>
        </w:rPr>
        <w:t>Furthermore, the system demonstrates scalability and flexibility, allowing it to be extended with advanced models and integrated with real-time applications. It can handle diverse datasets and varying environmental conditions, making it suitable for practical deployment.</w:t>
      </w:r>
    </w:p>
    <w:p w14:paraId="0F239CD7" w14:textId="77777777" w:rsidR="009C0A2C" w:rsidRPr="009C0A2C" w:rsidRDefault="009C0A2C" w:rsidP="009C0A2C">
      <w:pPr>
        <w:spacing w:line="360" w:lineRule="auto"/>
        <w:jc w:val="both"/>
        <w:rPr>
          <w:sz w:val="24"/>
          <w:szCs w:val="24"/>
          <w:lang w:val="en-IN"/>
        </w:rPr>
      </w:pPr>
      <w:r w:rsidRPr="009C0A2C">
        <w:rPr>
          <w:sz w:val="24"/>
          <w:szCs w:val="24"/>
          <w:lang w:val="en-IN"/>
        </w:rPr>
        <w:t>Overall, this project highlights the importance of modern AI technologies in developing intelligent, scalable, and efficient systems for logo detection and brand recognition, paving the way for future innovations in automated visual analysis systems.</w:t>
      </w:r>
    </w:p>
    <w:p w14:paraId="6B3FB950" w14:textId="77777777" w:rsidR="00933185" w:rsidRDefault="00933185">
      <w:pPr>
        <w:rPr>
          <w:sz w:val="24"/>
        </w:rPr>
        <w:sectPr w:rsidR="00933185">
          <w:pgSz w:w="11940" w:h="16860"/>
          <w:pgMar w:top="1280" w:right="425" w:bottom="620" w:left="708" w:header="0" w:footer="421" w:gutter="0"/>
          <w:cols w:space="720"/>
        </w:sectPr>
      </w:pPr>
    </w:p>
    <w:p w14:paraId="06B52CE0" w14:textId="77777777" w:rsidR="00933185" w:rsidRDefault="00933185">
      <w:pPr>
        <w:pStyle w:val="BodyText"/>
        <w:rPr>
          <w:sz w:val="28"/>
        </w:rPr>
      </w:pPr>
    </w:p>
    <w:p w14:paraId="6F8735C2" w14:textId="77777777" w:rsidR="00933185" w:rsidRDefault="00933185">
      <w:pPr>
        <w:pStyle w:val="BodyText"/>
        <w:spacing w:before="145"/>
        <w:rPr>
          <w:sz w:val="28"/>
        </w:rPr>
      </w:pPr>
    </w:p>
    <w:p w14:paraId="31265002" w14:textId="77777777" w:rsidR="00933185" w:rsidRDefault="006758D1">
      <w:pPr>
        <w:pStyle w:val="Heading3"/>
        <w:numPr>
          <w:ilvl w:val="1"/>
          <w:numId w:val="12"/>
        </w:numPr>
        <w:tabs>
          <w:tab w:val="left" w:pos="1291"/>
        </w:tabs>
        <w:ind w:left="1291" w:hanging="561"/>
        <w:jc w:val="left"/>
      </w:pPr>
      <w:r>
        <w:t>FUTURE</w:t>
      </w:r>
      <w:r>
        <w:rPr>
          <w:spacing w:val="-16"/>
        </w:rPr>
        <w:t xml:space="preserve"> </w:t>
      </w:r>
      <w:r>
        <w:rPr>
          <w:spacing w:val="-2"/>
        </w:rPr>
        <w:t>ENHANCEMENT</w:t>
      </w:r>
    </w:p>
    <w:p w14:paraId="25D8325F" w14:textId="77777777" w:rsidR="00933185" w:rsidRDefault="00933185">
      <w:pPr>
        <w:pStyle w:val="BodyText"/>
        <w:spacing w:before="171"/>
        <w:rPr>
          <w:b/>
          <w:sz w:val="28"/>
        </w:rPr>
      </w:pPr>
    </w:p>
    <w:p w14:paraId="1107F4D4" w14:textId="77777777" w:rsidR="007D76BF" w:rsidRDefault="007D76BF" w:rsidP="007D76BF">
      <w:pPr>
        <w:pStyle w:val="BodyText"/>
        <w:numPr>
          <w:ilvl w:val="0"/>
          <w:numId w:val="35"/>
        </w:numPr>
        <w:spacing w:after="240" w:line="357" w:lineRule="auto"/>
        <w:rPr>
          <w:lang w:val="en-IN"/>
        </w:rPr>
      </w:pPr>
      <w:r w:rsidRPr="007D76BF">
        <w:rPr>
          <w:b/>
          <w:bCs/>
          <w:lang w:val="en-IN"/>
        </w:rPr>
        <w:t>Mobile App Integration</w:t>
      </w:r>
      <w:r w:rsidRPr="007D76BF">
        <w:rPr>
          <w:b/>
          <w:bCs/>
          <w:lang w:val="en-IN"/>
        </w:rPr>
        <w:br/>
      </w:r>
      <w:r w:rsidRPr="007D76BF">
        <w:rPr>
          <w:lang w:val="en-IN"/>
        </w:rPr>
        <w:t>Develop a mobile application that allows users to upload images, capture real-time visuals, and receive instant logo detection and brand recognition results on smartphones.</w:t>
      </w:r>
    </w:p>
    <w:p w14:paraId="3BE1E900" w14:textId="77777777" w:rsidR="007D76BF" w:rsidRDefault="007D76BF" w:rsidP="007D76BF">
      <w:pPr>
        <w:pStyle w:val="BodyText"/>
        <w:numPr>
          <w:ilvl w:val="0"/>
          <w:numId w:val="35"/>
        </w:numPr>
        <w:spacing w:after="240" w:line="357" w:lineRule="auto"/>
        <w:rPr>
          <w:lang w:val="en-IN"/>
        </w:rPr>
      </w:pPr>
      <w:r w:rsidRPr="007D76BF">
        <w:rPr>
          <w:b/>
          <w:bCs/>
          <w:lang w:val="en-IN"/>
        </w:rPr>
        <w:t>Real-Time Video Integration</w:t>
      </w:r>
      <w:r w:rsidRPr="007D76BF">
        <w:rPr>
          <w:lang w:val="en-IN"/>
        </w:rPr>
        <w:br/>
        <w:t>Integrate the system with live video sources such as CCTV or streaming platforms to enable continuous monitoring and real-time logo detection in advertisements, public displays, and media content.</w:t>
      </w:r>
    </w:p>
    <w:p w14:paraId="60778098" w14:textId="77777777" w:rsidR="007D76BF" w:rsidRDefault="007D76BF" w:rsidP="007D76BF">
      <w:pPr>
        <w:pStyle w:val="BodyText"/>
        <w:numPr>
          <w:ilvl w:val="0"/>
          <w:numId w:val="35"/>
        </w:numPr>
        <w:spacing w:after="240" w:line="357" w:lineRule="auto"/>
        <w:rPr>
          <w:lang w:val="en-IN"/>
        </w:rPr>
      </w:pPr>
      <w:r w:rsidRPr="007D76BF">
        <w:rPr>
          <w:b/>
          <w:bCs/>
          <w:lang w:val="en-IN"/>
        </w:rPr>
        <w:t>Advanced Deep Learning Models</w:t>
      </w:r>
      <w:r w:rsidRPr="007D76BF">
        <w:rPr>
          <w:lang w:val="en-IN"/>
        </w:rPr>
        <w:br/>
        <w:t xml:space="preserve">Enhance system accuracy by implementing advanced models such as YOLO, Faster R-CNN, or </w:t>
      </w:r>
      <w:proofErr w:type="spellStart"/>
      <w:r w:rsidRPr="007D76BF">
        <w:rPr>
          <w:lang w:val="en-IN"/>
        </w:rPr>
        <w:t>EfficientNet</w:t>
      </w:r>
      <w:proofErr w:type="spellEnd"/>
      <w:r w:rsidRPr="007D76BF">
        <w:rPr>
          <w:lang w:val="en-IN"/>
        </w:rPr>
        <w:t xml:space="preserve"> for improved logo detection and classification performance.</w:t>
      </w:r>
    </w:p>
    <w:p w14:paraId="0C1E6296" w14:textId="77777777" w:rsidR="007D76BF" w:rsidRDefault="007D76BF" w:rsidP="007D76BF">
      <w:pPr>
        <w:pStyle w:val="BodyText"/>
        <w:numPr>
          <w:ilvl w:val="0"/>
          <w:numId w:val="35"/>
        </w:numPr>
        <w:spacing w:after="240" w:line="357" w:lineRule="auto"/>
        <w:rPr>
          <w:lang w:val="en-IN"/>
        </w:rPr>
      </w:pPr>
      <w:r w:rsidRPr="007D76BF">
        <w:rPr>
          <w:b/>
          <w:bCs/>
          <w:lang w:val="en-IN"/>
        </w:rPr>
        <w:t>Multi-Logo Detection</w:t>
      </w:r>
      <w:r w:rsidRPr="007D76BF">
        <w:rPr>
          <w:lang w:val="en-IN"/>
        </w:rPr>
        <w:br/>
        <w:t>Extend the system to detect and recognize multiple logos simultaneously within a single image or video frame, even in complex scenes.</w:t>
      </w:r>
    </w:p>
    <w:p w14:paraId="3187BDA6" w14:textId="77777777" w:rsidR="007D76BF" w:rsidRDefault="007D76BF" w:rsidP="007D76BF">
      <w:pPr>
        <w:pStyle w:val="BodyText"/>
        <w:numPr>
          <w:ilvl w:val="0"/>
          <w:numId w:val="35"/>
        </w:numPr>
        <w:spacing w:after="240" w:line="357" w:lineRule="auto"/>
        <w:rPr>
          <w:lang w:val="en-IN"/>
        </w:rPr>
      </w:pPr>
      <w:r w:rsidRPr="007D76BF">
        <w:rPr>
          <w:b/>
          <w:bCs/>
          <w:lang w:val="en-IN"/>
        </w:rPr>
        <w:t>Cloud Storage Integration</w:t>
      </w:r>
      <w:r w:rsidRPr="007D76BF">
        <w:rPr>
          <w:lang w:val="en-IN"/>
        </w:rPr>
        <w:br/>
        <w:t>Store logo datasets and detection results on cloud platforms to ensure scalability, secure data management, and easy access from multiple devices.</w:t>
      </w:r>
    </w:p>
    <w:p w14:paraId="7058971E" w14:textId="77777777" w:rsidR="007D76BF" w:rsidRDefault="007D76BF" w:rsidP="007D76BF">
      <w:pPr>
        <w:pStyle w:val="BodyText"/>
        <w:numPr>
          <w:ilvl w:val="0"/>
          <w:numId w:val="35"/>
        </w:numPr>
        <w:spacing w:after="240" w:line="357" w:lineRule="auto"/>
        <w:rPr>
          <w:lang w:val="en-IN"/>
        </w:rPr>
      </w:pPr>
      <w:r w:rsidRPr="007D76BF">
        <w:rPr>
          <w:b/>
          <w:bCs/>
          <w:lang w:val="en-IN"/>
        </w:rPr>
        <w:t>Real-Time Alert System</w:t>
      </w:r>
      <w:r w:rsidRPr="007D76BF">
        <w:rPr>
          <w:lang w:val="en-IN"/>
        </w:rPr>
        <w:br/>
        <w:t>Implement a notification system that alerts users or organizations when specific brand logos are detected in media content or unauthorized usage scenarios.</w:t>
      </w:r>
    </w:p>
    <w:p w14:paraId="325DD204" w14:textId="77777777" w:rsidR="007D76BF" w:rsidRDefault="007D76BF" w:rsidP="007D76BF">
      <w:pPr>
        <w:pStyle w:val="BodyText"/>
        <w:numPr>
          <w:ilvl w:val="0"/>
          <w:numId w:val="35"/>
        </w:numPr>
        <w:spacing w:after="240" w:line="357" w:lineRule="auto"/>
        <w:rPr>
          <w:lang w:val="en-IN"/>
        </w:rPr>
      </w:pPr>
      <w:r w:rsidRPr="007D76BF">
        <w:rPr>
          <w:b/>
          <w:bCs/>
          <w:lang w:val="en-IN"/>
        </w:rPr>
        <w:t>Low-Quality Image Enhancement</w:t>
      </w:r>
      <w:r w:rsidRPr="007D76BF">
        <w:rPr>
          <w:lang w:val="en-IN"/>
        </w:rPr>
        <w:br/>
        <w:t>Improve system performance on low-resolution or blurred images using image enhancement and super-resolution techniques.</w:t>
      </w:r>
    </w:p>
    <w:p w14:paraId="6934299A" w14:textId="446D5B8C" w:rsidR="007D76BF" w:rsidRPr="007D76BF" w:rsidRDefault="007D76BF" w:rsidP="007D76BF">
      <w:pPr>
        <w:pStyle w:val="BodyText"/>
        <w:numPr>
          <w:ilvl w:val="0"/>
          <w:numId w:val="35"/>
        </w:numPr>
        <w:spacing w:after="240" w:line="357" w:lineRule="auto"/>
        <w:rPr>
          <w:lang w:val="en-IN"/>
        </w:rPr>
      </w:pPr>
      <w:r w:rsidRPr="007D76BF">
        <w:rPr>
          <w:b/>
          <w:bCs/>
          <w:lang w:val="en-IN"/>
        </w:rPr>
        <w:t>Multi-Language Brand Information</w:t>
      </w:r>
      <w:r w:rsidRPr="007D76BF">
        <w:rPr>
          <w:lang w:val="en-IN"/>
        </w:rPr>
        <w:br/>
        <w:t>Integrate support for displaying brand details in multiple languages to enhance usability across different regions.</w:t>
      </w:r>
    </w:p>
    <w:p w14:paraId="0465CE20" w14:textId="77777777" w:rsidR="00933185" w:rsidRDefault="00933185">
      <w:pPr>
        <w:pStyle w:val="BodyText"/>
        <w:spacing w:line="357" w:lineRule="auto"/>
        <w:sectPr w:rsidR="00933185">
          <w:pgSz w:w="11940" w:h="16860"/>
          <w:pgMar w:top="1940" w:right="425" w:bottom="620" w:left="708" w:header="0" w:footer="421" w:gutter="0"/>
          <w:cols w:space="720"/>
        </w:sectPr>
      </w:pPr>
    </w:p>
    <w:p w14:paraId="50A143B7" w14:textId="42B7F920" w:rsidR="00933185" w:rsidRDefault="006758D1">
      <w:pPr>
        <w:pStyle w:val="Heading1"/>
        <w:spacing w:before="68"/>
        <w:ind w:left="490"/>
      </w:pPr>
      <w:r>
        <w:rPr>
          <w:spacing w:val="-2"/>
        </w:rPr>
        <w:lastRenderedPageBreak/>
        <w:t>REF</w:t>
      </w:r>
      <w:r w:rsidR="00F36E29">
        <w:rPr>
          <w:spacing w:val="-2"/>
        </w:rPr>
        <w:t>E</w:t>
      </w:r>
      <w:r>
        <w:rPr>
          <w:spacing w:val="-2"/>
        </w:rPr>
        <w:t>RENCES</w:t>
      </w:r>
    </w:p>
    <w:p w14:paraId="55AFB61F" w14:textId="77777777" w:rsidR="00933185" w:rsidRDefault="00933185">
      <w:pPr>
        <w:pStyle w:val="BodyText"/>
        <w:spacing w:before="412"/>
        <w:rPr>
          <w:b/>
          <w:sz w:val="36"/>
        </w:rPr>
      </w:pPr>
    </w:p>
    <w:p w14:paraId="029AE632" w14:textId="77777777" w:rsidR="00C31386" w:rsidRPr="00C31386" w:rsidRDefault="00C31386" w:rsidP="00742020">
      <w:pPr>
        <w:pStyle w:val="p1"/>
        <w:spacing w:before="0" w:beforeAutospacing="0" w:after="0" w:afterAutospacing="0" w:line="360" w:lineRule="auto"/>
        <w:rPr>
          <w:lang w:val="en-IN"/>
        </w:rPr>
      </w:pPr>
      <w:r w:rsidRPr="00C31386">
        <w:rPr>
          <w:b/>
          <w:bCs/>
          <w:lang w:val="en-IN"/>
        </w:rPr>
        <w:t>[1]</w:t>
      </w:r>
      <w:r w:rsidRPr="00C31386">
        <w:rPr>
          <w:lang w:val="en-IN"/>
        </w:rPr>
        <w:t xml:space="preserve"> </w:t>
      </w:r>
      <w:proofErr w:type="spellStart"/>
      <w:r w:rsidRPr="00C31386">
        <w:rPr>
          <w:lang w:val="en-IN"/>
        </w:rPr>
        <w:t>Krizhevsky</w:t>
      </w:r>
      <w:proofErr w:type="spellEnd"/>
      <w:r w:rsidRPr="00C31386">
        <w:rPr>
          <w:lang w:val="en-IN"/>
        </w:rPr>
        <w:t xml:space="preserve">, A., </w:t>
      </w:r>
      <w:proofErr w:type="spellStart"/>
      <w:r w:rsidRPr="00C31386">
        <w:rPr>
          <w:lang w:val="en-IN"/>
        </w:rPr>
        <w:t>Sutskever</w:t>
      </w:r>
      <w:proofErr w:type="spellEnd"/>
      <w:r w:rsidRPr="00C31386">
        <w:rPr>
          <w:lang w:val="en-IN"/>
        </w:rPr>
        <w:t xml:space="preserve">, I., &amp; Hinton, G. E. (2012). </w:t>
      </w:r>
      <w:r w:rsidRPr="00C31386">
        <w:rPr>
          <w:i/>
          <w:iCs/>
          <w:lang w:val="en-IN"/>
        </w:rPr>
        <w:t>ImageNet Classification with Deep Convolutional Neural Networks.</w:t>
      </w:r>
      <w:r w:rsidRPr="00C31386">
        <w:rPr>
          <w:lang w:val="en-IN"/>
        </w:rPr>
        <w:t xml:space="preserve"> Advances in Neural Information Processing Systems (NIPS).</w:t>
      </w:r>
    </w:p>
    <w:p w14:paraId="0B7DAAD0" w14:textId="77777777" w:rsidR="00C31386" w:rsidRPr="00C31386" w:rsidRDefault="00C31386" w:rsidP="00742020">
      <w:pPr>
        <w:pStyle w:val="p1"/>
        <w:spacing w:before="0" w:beforeAutospacing="0" w:after="0" w:afterAutospacing="0" w:line="360" w:lineRule="auto"/>
        <w:rPr>
          <w:lang w:val="en-IN"/>
        </w:rPr>
      </w:pPr>
      <w:r w:rsidRPr="00C31386">
        <w:rPr>
          <w:b/>
          <w:bCs/>
          <w:lang w:val="en-IN"/>
        </w:rPr>
        <w:t>[2]</w:t>
      </w:r>
      <w:r w:rsidRPr="00C31386">
        <w:rPr>
          <w:lang w:val="en-IN"/>
        </w:rPr>
        <w:t xml:space="preserve"> Redmon, J., </w:t>
      </w:r>
      <w:proofErr w:type="spellStart"/>
      <w:r w:rsidRPr="00C31386">
        <w:rPr>
          <w:lang w:val="en-IN"/>
        </w:rPr>
        <w:t>Divvala</w:t>
      </w:r>
      <w:proofErr w:type="spellEnd"/>
      <w:r w:rsidRPr="00C31386">
        <w:rPr>
          <w:lang w:val="en-IN"/>
        </w:rPr>
        <w:t xml:space="preserve">, S., </w:t>
      </w:r>
      <w:proofErr w:type="spellStart"/>
      <w:r w:rsidRPr="00C31386">
        <w:rPr>
          <w:lang w:val="en-IN"/>
        </w:rPr>
        <w:t>Girshick</w:t>
      </w:r>
      <w:proofErr w:type="spellEnd"/>
      <w:r w:rsidRPr="00C31386">
        <w:rPr>
          <w:lang w:val="en-IN"/>
        </w:rPr>
        <w:t xml:space="preserve">, R., &amp; Farhadi, A. (2016). </w:t>
      </w:r>
      <w:r w:rsidRPr="00C31386">
        <w:rPr>
          <w:i/>
          <w:iCs/>
          <w:lang w:val="en-IN"/>
        </w:rPr>
        <w:t>You Only Look Once: Unified, Real-Time Object Detection.</w:t>
      </w:r>
      <w:r w:rsidRPr="00C31386">
        <w:rPr>
          <w:lang w:val="en-IN"/>
        </w:rPr>
        <w:t xml:space="preserve"> Proceedings of the IEEE Conference on Computer Vision and Pattern Recognition (CVPR).</w:t>
      </w:r>
    </w:p>
    <w:p w14:paraId="6F0EAC34" w14:textId="77777777" w:rsidR="00C31386" w:rsidRPr="00C31386" w:rsidRDefault="00C31386" w:rsidP="00742020">
      <w:pPr>
        <w:pStyle w:val="p1"/>
        <w:spacing w:before="0" w:beforeAutospacing="0" w:after="0" w:afterAutospacing="0" w:line="360" w:lineRule="auto"/>
        <w:rPr>
          <w:lang w:val="en-IN"/>
        </w:rPr>
      </w:pPr>
      <w:r w:rsidRPr="00C31386">
        <w:rPr>
          <w:b/>
          <w:bCs/>
          <w:lang w:val="en-IN"/>
        </w:rPr>
        <w:t>[3]</w:t>
      </w:r>
      <w:r w:rsidRPr="00C31386">
        <w:rPr>
          <w:lang w:val="en-IN"/>
        </w:rPr>
        <w:t xml:space="preserve"> Ren, S., He, K., </w:t>
      </w:r>
      <w:proofErr w:type="spellStart"/>
      <w:r w:rsidRPr="00C31386">
        <w:rPr>
          <w:lang w:val="en-IN"/>
        </w:rPr>
        <w:t>Girshick</w:t>
      </w:r>
      <w:proofErr w:type="spellEnd"/>
      <w:r w:rsidRPr="00C31386">
        <w:rPr>
          <w:lang w:val="en-IN"/>
        </w:rPr>
        <w:t xml:space="preserve">, R., &amp; Sun, J. (2015). </w:t>
      </w:r>
      <w:r w:rsidRPr="00C31386">
        <w:rPr>
          <w:i/>
          <w:iCs/>
          <w:lang w:val="en-IN"/>
        </w:rPr>
        <w:t>Faster R-CNN: Towards Real-Time Object Detection with Region Proposal Networks.</w:t>
      </w:r>
      <w:r w:rsidRPr="00C31386">
        <w:rPr>
          <w:lang w:val="en-IN"/>
        </w:rPr>
        <w:t xml:space="preserve"> Advances in Neural Information Processing Systems (NIPS).</w:t>
      </w:r>
    </w:p>
    <w:p w14:paraId="20F13208" w14:textId="77777777" w:rsidR="00C31386" w:rsidRPr="00C31386" w:rsidRDefault="00C31386" w:rsidP="00742020">
      <w:pPr>
        <w:pStyle w:val="p1"/>
        <w:spacing w:before="0" w:beforeAutospacing="0" w:after="0" w:afterAutospacing="0" w:line="360" w:lineRule="auto"/>
        <w:rPr>
          <w:lang w:val="en-IN"/>
        </w:rPr>
      </w:pPr>
      <w:r w:rsidRPr="00C31386">
        <w:rPr>
          <w:b/>
          <w:bCs/>
          <w:lang w:val="en-IN"/>
        </w:rPr>
        <w:t>[4]</w:t>
      </w:r>
      <w:r w:rsidRPr="00C31386">
        <w:rPr>
          <w:lang w:val="en-IN"/>
        </w:rPr>
        <w:t xml:space="preserve"> Simonyan, K., &amp; Zisserman, A. (2014). </w:t>
      </w:r>
      <w:r w:rsidRPr="00C31386">
        <w:rPr>
          <w:i/>
          <w:iCs/>
          <w:lang w:val="en-IN"/>
        </w:rPr>
        <w:t>Very Deep Convolutional Neural Networks for Large-Scale Image Recognition (</w:t>
      </w:r>
      <w:proofErr w:type="spellStart"/>
      <w:r w:rsidRPr="00C31386">
        <w:rPr>
          <w:i/>
          <w:iCs/>
          <w:lang w:val="en-IN"/>
        </w:rPr>
        <w:t>VGGNet</w:t>
      </w:r>
      <w:proofErr w:type="spellEnd"/>
      <w:r w:rsidRPr="00C31386">
        <w:rPr>
          <w:i/>
          <w:iCs/>
          <w:lang w:val="en-IN"/>
        </w:rPr>
        <w:t>).</w:t>
      </w:r>
    </w:p>
    <w:p w14:paraId="60191DDE" w14:textId="77777777" w:rsidR="00C31386" w:rsidRPr="00C31386" w:rsidRDefault="00C31386" w:rsidP="00742020">
      <w:pPr>
        <w:pStyle w:val="p1"/>
        <w:spacing w:before="0" w:beforeAutospacing="0" w:after="0" w:afterAutospacing="0" w:line="360" w:lineRule="auto"/>
        <w:rPr>
          <w:lang w:val="en-IN"/>
        </w:rPr>
      </w:pPr>
      <w:r w:rsidRPr="00C31386">
        <w:rPr>
          <w:b/>
          <w:bCs/>
          <w:lang w:val="en-IN"/>
        </w:rPr>
        <w:t>[5]</w:t>
      </w:r>
      <w:r w:rsidRPr="00C31386">
        <w:rPr>
          <w:lang w:val="en-IN"/>
        </w:rPr>
        <w:t xml:space="preserve"> He, K., Zhang, X., Ren, S., &amp; Sun, J. (2016). </w:t>
      </w:r>
      <w:r w:rsidRPr="00C31386">
        <w:rPr>
          <w:i/>
          <w:iCs/>
          <w:lang w:val="en-IN"/>
        </w:rPr>
        <w:t>Deep Residual Learning for Image Recognition (</w:t>
      </w:r>
      <w:proofErr w:type="spellStart"/>
      <w:r w:rsidRPr="00C31386">
        <w:rPr>
          <w:i/>
          <w:iCs/>
          <w:lang w:val="en-IN"/>
        </w:rPr>
        <w:t>ResNet</w:t>
      </w:r>
      <w:proofErr w:type="spellEnd"/>
      <w:r w:rsidRPr="00C31386">
        <w:rPr>
          <w:i/>
          <w:iCs/>
          <w:lang w:val="en-IN"/>
        </w:rPr>
        <w:t>).</w:t>
      </w:r>
      <w:r w:rsidRPr="00C31386">
        <w:rPr>
          <w:lang w:val="en-IN"/>
        </w:rPr>
        <w:t xml:space="preserve"> Proceedings of the IEEE Conference on Computer Vision and Pattern Recognition (CVPR).</w:t>
      </w:r>
    </w:p>
    <w:p w14:paraId="3E9BB9FF" w14:textId="77777777" w:rsidR="00C31386" w:rsidRPr="00C31386" w:rsidRDefault="00C31386" w:rsidP="00742020">
      <w:pPr>
        <w:pStyle w:val="p1"/>
        <w:spacing w:before="0" w:beforeAutospacing="0" w:after="0" w:afterAutospacing="0" w:line="360" w:lineRule="auto"/>
        <w:rPr>
          <w:lang w:val="en-IN"/>
        </w:rPr>
      </w:pPr>
      <w:r w:rsidRPr="00C31386">
        <w:rPr>
          <w:b/>
          <w:bCs/>
          <w:lang w:val="en-IN"/>
        </w:rPr>
        <w:t>[6]</w:t>
      </w:r>
      <w:r w:rsidRPr="00C31386">
        <w:rPr>
          <w:lang w:val="en-IN"/>
        </w:rPr>
        <w:t xml:space="preserve"> </w:t>
      </w:r>
      <w:proofErr w:type="spellStart"/>
      <w:r w:rsidRPr="00C31386">
        <w:rPr>
          <w:lang w:val="en-IN"/>
        </w:rPr>
        <w:t>Bochkovskiy</w:t>
      </w:r>
      <w:proofErr w:type="spellEnd"/>
      <w:r w:rsidRPr="00C31386">
        <w:rPr>
          <w:lang w:val="en-IN"/>
        </w:rPr>
        <w:t xml:space="preserve">, A., Wang, C. Y., &amp; Liao, H. Y. M. (2020). </w:t>
      </w:r>
      <w:r w:rsidRPr="00C31386">
        <w:rPr>
          <w:i/>
          <w:iCs/>
          <w:lang w:val="en-IN"/>
        </w:rPr>
        <w:t>YOLOv4: Optimal Speed and Accuracy of Object Detection.</w:t>
      </w:r>
    </w:p>
    <w:p w14:paraId="773B3823" w14:textId="77777777" w:rsidR="00C31386" w:rsidRPr="00C31386" w:rsidRDefault="00C31386" w:rsidP="00742020">
      <w:pPr>
        <w:pStyle w:val="p1"/>
        <w:spacing w:before="0" w:beforeAutospacing="0" w:after="0" w:afterAutospacing="0" w:line="360" w:lineRule="auto"/>
        <w:rPr>
          <w:lang w:val="en-IN"/>
        </w:rPr>
      </w:pPr>
      <w:r w:rsidRPr="00C31386">
        <w:rPr>
          <w:b/>
          <w:bCs/>
          <w:lang w:val="en-IN"/>
        </w:rPr>
        <w:t>[7]</w:t>
      </w:r>
      <w:r w:rsidRPr="00C31386">
        <w:rPr>
          <w:lang w:val="en-IN"/>
        </w:rPr>
        <w:t xml:space="preserve"> Lin, T. Y., Maire, M., Belongie, S., et al. (2014). </w:t>
      </w:r>
      <w:r w:rsidRPr="00C31386">
        <w:rPr>
          <w:i/>
          <w:iCs/>
          <w:lang w:val="en-IN"/>
        </w:rPr>
        <w:t>Microsoft COCO: Common Objects in Context.</w:t>
      </w:r>
      <w:r w:rsidRPr="00C31386">
        <w:rPr>
          <w:lang w:val="en-IN"/>
        </w:rPr>
        <w:t xml:space="preserve"> European Conference on Computer Vision (ECCV).</w:t>
      </w:r>
    </w:p>
    <w:p w14:paraId="35E58203" w14:textId="77777777" w:rsidR="00C31386" w:rsidRDefault="00C31386" w:rsidP="00742020">
      <w:pPr>
        <w:pStyle w:val="p1"/>
        <w:spacing w:before="0" w:beforeAutospacing="0" w:after="0" w:afterAutospacing="0" w:line="360" w:lineRule="auto"/>
        <w:rPr>
          <w:lang w:val="en-IN"/>
        </w:rPr>
      </w:pPr>
      <w:r w:rsidRPr="00C31386">
        <w:rPr>
          <w:b/>
          <w:bCs/>
          <w:lang w:val="en-IN"/>
        </w:rPr>
        <w:t>[8]</w:t>
      </w:r>
      <w:r w:rsidRPr="00C31386">
        <w:rPr>
          <w:lang w:val="en-IN"/>
        </w:rPr>
        <w:t xml:space="preserve"> Everingham, M., Van Gool, L., Williams, C. K. I., Winn, J., &amp; Zisserman, A. (2010). </w:t>
      </w:r>
      <w:r w:rsidRPr="00C31386">
        <w:rPr>
          <w:i/>
          <w:iCs/>
          <w:lang w:val="en-IN"/>
        </w:rPr>
        <w:t>The Pascal Visual Object Classes (VOC) Challenge.</w:t>
      </w:r>
      <w:r w:rsidRPr="00C31386">
        <w:rPr>
          <w:lang w:val="en-IN"/>
        </w:rPr>
        <w:t xml:space="preserve"> International Journal of Computer Vision.</w:t>
      </w:r>
    </w:p>
    <w:p w14:paraId="2D834F36" w14:textId="77777777" w:rsidR="00C31386" w:rsidRPr="00C31386" w:rsidRDefault="00C31386" w:rsidP="00742020">
      <w:pPr>
        <w:pStyle w:val="p1"/>
        <w:spacing w:before="0" w:beforeAutospacing="0" w:after="0" w:afterAutospacing="0" w:line="360" w:lineRule="auto"/>
        <w:rPr>
          <w:lang w:val="en-IN"/>
        </w:rPr>
      </w:pPr>
      <w:r w:rsidRPr="00C31386">
        <w:rPr>
          <w:b/>
          <w:bCs/>
          <w:lang w:val="en-IN"/>
        </w:rPr>
        <w:t>[9]</w:t>
      </w:r>
      <w:r w:rsidRPr="00C31386">
        <w:rPr>
          <w:lang w:val="en-IN"/>
        </w:rPr>
        <w:t xml:space="preserve"> </w:t>
      </w:r>
      <w:proofErr w:type="spellStart"/>
      <w:r w:rsidRPr="00C31386">
        <w:rPr>
          <w:lang w:val="en-IN"/>
        </w:rPr>
        <w:t>Girshick</w:t>
      </w:r>
      <w:proofErr w:type="spellEnd"/>
      <w:r w:rsidRPr="00C31386">
        <w:rPr>
          <w:lang w:val="en-IN"/>
        </w:rPr>
        <w:t xml:space="preserve">, R. (2015). </w:t>
      </w:r>
      <w:r w:rsidRPr="00C31386">
        <w:rPr>
          <w:i/>
          <w:iCs/>
          <w:lang w:val="en-IN"/>
        </w:rPr>
        <w:t>Fast R-CNN.</w:t>
      </w:r>
      <w:r w:rsidRPr="00C31386">
        <w:rPr>
          <w:lang w:val="en-IN"/>
        </w:rPr>
        <w:t xml:space="preserve"> Proceedings of the IEEE International Conference on Computer Vision (ICCV).</w:t>
      </w:r>
    </w:p>
    <w:p w14:paraId="21829C11" w14:textId="77777777" w:rsidR="00C31386" w:rsidRPr="00C31386" w:rsidRDefault="00C31386" w:rsidP="00742020">
      <w:pPr>
        <w:pStyle w:val="p1"/>
        <w:spacing w:before="0" w:beforeAutospacing="0" w:after="0" w:afterAutospacing="0" w:line="360" w:lineRule="auto"/>
        <w:rPr>
          <w:lang w:val="en-IN"/>
        </w:rPr>
      </w:pPr>
      <w:r w:rsidRPr="00C31386">
        <w:rPr>
          <w:b/>
          <w:bCs/>
          <w:lang w:val="en-IN"/>
        </w:rPr>
        <w:t>[10]</w:t>
      </w:r>
      <w:r w:rsidRPr="00C31386">
        <w:rPr>
          <w:lang w:val="en-IN"/>
        </w:rPr>
        <w:t xml:space="preserve"> </w:t>
      </w:r>
      <w:proofErr w:type="spellStart"/>
      <w:r w:rsidRPr="00C31386">
        <w:rPr>
          <w:lang w:val="en-IN"/>
        </w:rPr>
        <w:t>Girshick</w:t>
      </w:r>
      <w:proofErr w:type="spellEnd"/>
      <w:r w:rsidRPr="00C31386">
        <w:rPr>
          <w:lang w:val="en-IN"/>
        </w:rPr>
        <w:t xml:space="preserve">, R., Donahue, J., Darrell, T., &amp; Malik, J. (2014). </w:t>
      </w:r>
      <w:r w:rsidRPr="00C31386">
        <w:rPr>
          <w:i/>
          <w:iCs/>
          <w:lang w:val="en-IN"/>
        </w:rPr>
        <w:t>Rich Feature Hierarchies for Accurate Object Detection and Semantic Segmentation (R-CNN).</w:t>
      </w:r>
      <w:r w:rsidRPr="00C31386">
        <w:rPr>
          <w:lang w:val="en-IN"/>
        </w:rPr>
        <w:t xml:space="preserve"> Proceedings of the IEEE Conference on Computer Vision and Pattern Recognition (CVPR).</w:t>
      </w:r>
    </w:p>
    <w:p w14:paraId="2AA9FCA9" w14:textId="77777777" w:rsidR="00C31386" w:rsidRPr="00C31386" w:rsidRDefault="00C31386" w:rsidP="00742020">
      <w:pPr>
        <w:pStyle w:val="p1"/>
        <w:spacing w:before="0" w:beforeAutospacing="0" w:after="0" w:afterAutospacing="0" w:line="360" w:lineRule="auto"/>
        <w:rPr>
          <w:lang w:val="en-IN"/>
        </w:rPr>
      </w:pPr>
      <w:r w:rsidRPr="00C31386">
        <w:rPr>
          <w:b/>
          <w:bCs/>
          <w:lang w:val="en-IN"/>
        </w:rPr>
        <w:t>[11]</w:t>
      </w:r>
      <w:r w:rsidRPr="00C31386">
        <w:rPr>
          <w:lang w:val="en-IN"/>
        </w:rPr>
        <w:t xml:space="preserve"> Redmon, J., &amp; Farhadi, A. (2018). </w:t>
      </w:r>
      <w:r w:rsidRPr="00C31386">
        <w:rPr>
          <w:i/>
          <w:iCs/>
          <w:lang w:val="en-IN"/>
        </w:rPr>
        <w:t>YOLOv3: An Incremental Improvement.</w:t>
      </w:r>
    </w:p>
    <w:p w14:paraId="564EB9FB" w14:textId="77777777" w:rsidR="00C31386" w:rsidRPr="00C31386" w:rsidRDefault="00C31386" w:rsidP="00742020">
      <w:pPr>
        <w:pStyle w:val="p1"/>
        <w:spacing w:before="0" w:beforeAutospacing="0" w:after="0" w:afterAutospacing="0" w:line="360" w:lineRule="auto"/>
        <w:rPr>
          <w:lang w:val="en-IN"/>
        </w:rPr>
      </w:pPr>
      <w:r w:rsidRPr="00C31386">
        <w:rPr>
          <w:b/>
          <w:bCs/>
          <w:lang w:val="en-IN"/>
        </w:rPr>
        <w:t>[12]</w:t>
      </w:r>
      <w:r w:rsidRPr="00C31386">
        <w:rPr>
          <w:lang w:val="en-IN"/>
        </w:rPr>
        <w:t xml:space="preserve"> Tan, M., &amp; Le, Q. (2019). </w:t>
      </w:r>
      <w:proofErr w:type="spellStart"/>
      <w:r w:rsidRPr="00C31386">
        <w:rPr>
          <w:i/>
          <w:iCs/>
          <w:lang w:val="en-IN"/>
        </w:rPr>
        <w:t>EfficientNet</w:t>
      </w:r>
      <w:proofErr w:type="spellEnd"/>
      <w:r w:rsidRPr="00C31386">
        <w:rPr>
          <w:i/>
          <w:iCs/>
          <w:lang w:val="en-IN"/>
        </w:rPr>
        <w:t>: Rethinking Model Scaling for Convolutional Neural Networks.</w:t>
      </w:r>
      <w:r w:rsidRPr="00C31386">
        <w:rPr>
          <w:lang w:val="en-IN"/>
        </w:rPr>
        <w:t xml:space="preserve"> Proceedings of the International Conference on Machine Learning (ICML).</w:t>
      </w:r>
    </w:p>
    <w:p w14:paraId="2541C32D" w14:textId="77777777" w:rsidR="00C31386" w:rsidRPr="00C31386" w:rsidRDefault="00C31386" w:rsidP="00742020">
      <w:pPr>
        <w:pStyle w:val="p1"/>
        <w:spacing w:before="0" w:beforeAutospacing="0" w:after="0" w:afterAutospacing="0" w:line="360" w:lineRule="auto"/>
        <w:jc w:val="both"/>
        <w:rPr>
          <w:lang w:val="en-IN"/>
        </w:rPr>
      </w:pPr>
      <w:r w:rsidRPr="00C31386">
        <w:rPr>
          <w:b/>
          <w:bCs/>
          <w:lang w:val="en-IN"/>
        </w:rPr>
        <w:t>[13]</w:t>
      </w:r>
      <w:r w:rsidRPr="00C31386">
        <w:rPr>
          <w:lang w:val="en-IN"/>
        </w:rPr>
        <w:t xml:space="preserve"> Szegedy, C., Liu, W., Jia, Y., et al. (2015). </w:t>
      </w:r>
      <w:r w:rsidRPr="00C31386">
        <w:rPr>
          <w:i/>
          <w:iCs/>
          <w:lang w:val="en-IN"/>
        </w:rPr>
        <w:t>Going Deeper with Convolutions (</w:t>
      </w:r>
      <w:proofErr w:type="spellStart"/>
      <w:r w:rsidRPr="00C31386">
        <w:rPr>
          <w:i/>
          <w:iCs/>
          <w:lang w:val="en-IN"/>
        </w:rPr>
        <w:t>GoogLeNet</w:t>
      </w:r>
      <w:proofErr w:type="spellEnd"/>
      <w:r w:rsidRPr="00C31386">
        <w:rPr>
          <w:i/>
          <w:iCs/>
          <w:lang w:val="en-IN"/>
        </w:rPr>
        <w:t>).</w:t>
      </w:r>
      <w:r w:rsidRPr="00C31386">
        <w:rPr>
          <w:lang w:val="en-IN"/>
        </w:rPr>
        <w:t xml:space="preserve"> Proceedings of the IEEE Conference on Computer Vision and Pattern Recognition (CVPR).</w:t>
      </w:r>
    </w:p>
    <w:p w14:paraId="66E96BE3" w14:textId="77777777" w:rsidR="00C31386" w:rsidRDefault="00C31386" w:rsidP="00742020">
      <w:pPr>
        <w:pStyle w:val="p1"/>
        <w:spacing w:before="0" w:beforeAutospacing="0" w:after="0" w:afterAutospacing="0" w:line="360" w:lineRule="auto"/>
        <w:jc w:val="both"/>
        <w:rPr>
          <w:lang w:val="en-IN"/>
        </w:rPr>
      </w:pPr>
      <w:r w:rsidRPr="00C31386">
        <w:rPr>
          <w:b/>
          <w:bCs/>
          <w:lang w:val="en-IN"/>
        </w:rPr>
        <w:t>[14]</w:t>
      </w:r>
      <w:r w:rsidRPr="00C31386">
        <w:rPr>
          <w:lang w:val="en-IN"/>
        </w:rPr>
        <w:t xml:space="preserve"> He, K., </w:t>
      </w:r>
      <w:proofErr w:type="spellStart"/>
      <w:r w:rsidRPr="00C31386">
        <w:rPr>
          <w:lang w:val="en-IN"/>
        </w:rPr>
        <w:t>Gkioxari</w:t>
      </w:r>
      <w:proofErr w:type="spellEnd"/>
      <w:r w:rsidRPr="00C31386">
        <w:rPr>
          <w:lang w:val="en-IN"/>
        </w:rPr>
        <w:t xml:space="preserve">, G., </w:t>
      </w:r>
      <w:proofErr w:type="spellStart"/>
      <w:r w:rsidRPr="00C31386">
        <w:rPr>
          <w:lang w:val="en-IN"/>
        </w:rPr>
        <w:t>Dollár</w:t>
      </w:r>
      <w:proofErr w:type="spellEnd"/>
      <w:r w:rsidRPr="00C31386">
        <w:rPr>
          <w:lang w:val="en-IN"/>
        </w:rPr>
        <w:t xml:space="preserve">, P., &amp; </w:t>
      </w:r>
      <w:proofErr w:type="spellStart"/>
      <w:r w:rsidRPr="00C31386">
        <w:rPr>
          <w:lang w:val="en-IN"/>
        </w:rPr>
        <w:t>Girshick</w:t>
      </w:r>
      <w:proofErr w:type="spellEnd"/>
      <w:r w:rsidRPr="00C31386">
        <w:rPr>
          <w:lang w:val="en-IN"/>
        </w:rPr>
        <w:t xml:space="preserve">, R. (2017). </w:t>
      </w:r>
      <w:r w:rsidRPr="00C31386">
        <w:rPr>
          <w:i/>
          <w:iCs/>
          <w:lang w:val="en-IN"/>
        </w:rPr>
        <w:t>Mask R-CNN.</w:t>
      </w:r>
      <w:r w:rsidRPr="00C31386">
        <w:rPr>
          <w:lang w:val="en-IN"/>
        </w:rPr>
        <w:t xml:space="preserve"> Proceedings of the IEEE International Conference on Computer Vision (ICCV).</w:t>
      </w:r>
    </w:p>
    <w:p w14:paraId="2A6D4190" w14:textId="77777777" w:rsidR="00C31386" w:rsidRPr="00C31386" w:rsidRDefault="00C31386" w:rsidP="00742020">
      <w:pPr>
        <w:pStyle w:val="p1"/>
        <w:spacing w:before="0" w:beforeAutospacing="0" w:after="0" w:afterAutospacing="0" w:line="360" w:lineRule="auto"/>
        <w:jc w:val="both"/>
        <w:rPr>
          <w:lang w:val="en-IN"/>
        </w:rPr>
      </w:pPr>
      <w:r w:rsidRPr="00C31386">
        <w:rPr>
          <w:b/>
          <w:bCs/>
          <w:lang w:val="en-IN"/>
        </w:rPr>
        <w:t>[15]</w:t>
      </w:r>
      <w:r w:rsidRPr="00C31386">
        <w:rPr>
          <w:lang w:val="en-IN"/>
        </w:rPr>
        <w:t xml:space="preserve"> Liu, W., Anguelov, D., Erhan, D., et al. (2016). </w:t>
      </w:r>
      <w:r w:rsidRPr="00C31386">
        <w:rPr>
          <w:i/>
          <w:iCs/>
          <w:lang w:val="en-IN"/>
        </w:rPr>
        <w:t xml:space="preserve">SSD: Single Shot </w:t>
      </w:r>
      <w:proofErr w:type="spellStart"/>
      <w:r w:rsidRPr="00C31386">
        <w:rPr>
          <w:i/>
          <w:iCs/>
          <w:lang w:val="en-IN"/>
        </w:rPr>
        <w:t>MultiBox</w:t>
      </w:r>
      <w:proofErr w:type="spellEnd"/>
      <w:r w:rsidRPr="00C31386">
        <w:rPr>
          <w:i/>
          <w:iCs/>
          <w:lang w:val="en-IN"/>
        </w:rPr>
        <w:t xml:space="preserve"> Detector.</w:t>
      </w:r>
      <w:r w:rsidRPr="00C31386">
        <w:rPr>
          <w:lang w:val="en-IN"/>
        </w:rPr>
        <w:t xml:space="preserve"> European Conference on Computer Vision (ECCV).</w:t>
      </w:r>
    </w:p>
    <w:p w14:paraId="3C78FDD1" w14:textId="77777777" w:rsidR="00C31386" w:rsidRPr="00C31386" w:rsidRDefault="00C31386" w:rsidP="00742020">
      <w:pPr>
        <w:pStyle w:val="p1"/>
        <w:spacing w:before="0" w:beforeAutospacing="0" w:after="0" w:afterAutospacing="0" w:line="360" w:lineRule="auto"/>
        <w:jc w:val="both"/>
        <w:rPr>
          <w:lang w:val="en-IN"/>
        </w:rPr>
      </w:pPr>
      <w:r w:rsidRPr="00C31386">
        <w:rPr>
          <w:b/>
          <w:bCs/>
          <w:lang w:val="en-IN"/>
        </w:rPr>
        <w:t>[16]</w:t>
      </w:r>
      <w:r w:rsidRPr="00C31386">
        <w:rPr>
          <w:lang w:val="en-IN"/>
        </w:rPr>
        <w:t xml:space="preserve"> Howard, A. G., Zhu, M., Chen, B., et al. (2017). </w:t>
      </w:r>
      <w:proofErr w:type="spellStart"/>
      <w:r w:rsidRPr="00C31386">
        <w:rPr>
          <w:i/>
          <w:iCs/>
          <w:lang w:val="en-IN"/>
        </w:rPr>
        <w:t>MobileNets</w:t>
      </w:r>
      <w:proofErr w:type="spellEnd"/>
      <w:r w:rsidRPr="00C31386">
        <w:rPr>
          <w:i/>
          <w:iCs/>
          <w:lang w:val="en-IN"/>
        </w:rPr>
        <w:t>: Efficient Convolutional Neural Networks for Mobile Vision Applications.</w:t>
      </w:r>
    </w:p>
    <w:p w14:paraId="08ADFFDD" w14:textId="77777777" w:rsidR="00C31386" w:rsidRPr="00C31386" w:rsidRDefault="00C31386" w:rsidP="00742020">
      <w:pPr>
        <w:pStyle w:val="p1"/>
        <w:spacing w:before="0" w:beforeAutospacing="0" w:after="0" w:afterAutospacing="0" w:line="360" w:lineRule="auto"/>
        <w:jc w:val="both"/>
        <w:rPr>
          <w:lang w:val="en-IN"/>
        </w:rPr>
      </w:pPr>
      <w:r w:rsidRPr="00C31386">
        <w:rPr>
          <w:b/>
          <w:bCs/>
          <w:lang w:val="en-IN"/>
        </w:rPr>
        <w:lastRenderedPageBreak/>
        <w:t>[17]</w:t>
      </w:r>
      <w:r w:rsidRPr="00C31386">
        <w:rPr>
          <w:lang w:val="en-IN"/>
        </w:rPr>
        <w:t xml:space="preserve"> Sandler, M., Howard, A., Zhu, M., et al. (2018). </w:t>
      </w:r>
      <w:r w:rsidRPr="00C31386">
        <w:rPr>
          <w:i/>
          <w:iCs/>
          <w:lang w:val="en-IN"/>
        </w:rPr>
        <w:t>MobileNetV2: Inverted Residuals and Linear Bottlenecks.</w:t>
      </w:r>
      <w:r w:rsidRPr="00C31386">
        <w:rPr>
          <w:lang w:val="en-IN"/>
        </w:rPr>
        <w:t xml:space="preserve"> Proceedings of the IEEE Conference on Computer Vision and Pattern Recognition (CVPR).</w:t>
      </w:r>
    </w:p>
    <w:p w14:paraId="163D78F6" w14:textId="77777777" w:rsidR="00C31386" w:rsidRPr="00C31386" w:rsidRDefault="00C31386" w:rsidP="00742020">
      <w:pPr>
        <w:pStyle w:val="p1"/>
        <w:spacing w:before="0" w:beforeAutospacing="0" w:after="0" w:afterAutospacing="0" w:line="360" w:lineRule="auto"/>
        <w:jc w:val="both"/>
        <w:rPr>
          <w:lang w:val="en-IN"/>
        </w:rPr>
      </w:pPr>
      <w:r w:rsidRPr="00C31386">
        <w:rPr>
          <w:b/>
          <w:bCs/>
          <w:lang w:val="en-IN"/>
        </w:rPr>
        <w:t>[18]</w:t>
      </w:r>
      <w:r w:rsidRPr="00C31386">
        <w:rPr>
          <w:lang w:val="en-IN"/>
        </w:rPr>
        <w:t xml:space="preserve"> Tan, M., Pang, R., &amp; Le, Q. V. (2020). </w:t>
      </w:r>
      <w:proofErr w:type="spellStart"/>
      <w:r w:rsidRPr="00C31386">
        <w:rPr>
          <w:i/>
          <w:iCs/>
          <w:lang w:val="en-IN"/>
        </w:rPr>
        <w:t>EfficientDet</w:t>
      </w:r>
      <w:proofErr w:type="spellEnd"/>
      <w:r w:rsidRPr="00C31386">
        <w:rPr>
          <w:i/>
          <w:iCs/>
          <w:lang w:val="en-IN"/>
        </w:rPr>
        <w:t>: Scalable and Efficient Object Detection.</w:t>
      </w:r>
      <w:r w:rsidRPr="00C31386">
        <w:rPr>
          <w:lang w:val="en-IN"/>
        </w:rPr>
        <w:t xml:space="preserve"> Proceedings of the IEEE Conference on Computer Vision and Pattern Recognition (CVPR).</w:t>
      </w:r>
    </w:p>
    <w:p w14:paraId="621596A2" w14:textId="77777777" w:rsidR="00C31386" w:rsidRPr="00C31386" w:rsidRDefault="00C31386" w:rsidP="00C31386">
      <w:pPr>
        <w:pStyle w:val="p1"/>
        <w:spacing w:line="360" w:lineRule="auto"/>
        <w:jc w:val="both"/>
        <w:rPr>
          <w:lang w:val="en-IN"/>
        </w:rPr>
      </w:pPr>
    </w:p>
    <w:p w14:paraId="199FCC46" w14:textId="77777777" w:rsidR="00C31386" w:rsidRPr="00C31386" w:rsidRDefault="00C31386" w:rsidP="00C31386">
      <w:pPr>
        <w:pStyle w:val="p1"/>
        <w:spacing w:line="360" w:lineRule="auto"/>
        <w:jc w:val="both"/>
        <w:rPr>
          <w:lang w:val="en-IN"/>
        </w:rPr>
      </w:pPr>
    </w:p>
    <w:p w14:paraId="7D5980F3" w14:textId="6ADB856F" w:rsidR="00933185" w:rsidRPr="00C31386" w:rsidRDefault="00933185" w:rsidP="00C31386">
      <w:pPr>
        <w:pStyle w:val="p1"/>
        <w:spacing w:line="360" w:lineRule="auto"/>
        <w:jc w:val="both"/>
      </w:pPr>
    </w:p>
    <w:sectPr w:rsidR="00933185" w:rsidRPr="00C31386">
      <w:pgSz w:w="11940" w:h="16860"/>
      <w:pgMar w:top="1660" w:right="425" w:bottom="620" w:left="708" w:header="0" w:footer="4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88D00" w14:textId="77777777" w:rsidR="00BB6052" w:rsidRDefault="00BB6052">
      <w:r>
        <w:separator/>
      </w:r>
    </w:p>
  </w:endnote>
  <w:endnote w:type="continuationSeparator" w:id="0">
    <w:p w14:paraId="41C8ABB0" w14:textId="77777777" w:rsidR="00BB6052" w:rsidRDefault="00BB6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4903" w14:textId="77777777" w:rsidR="00933185" w:rsidRDefault="006758D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0C679527" wp14:editId="7CD19F4E">
              <wp:simplePos x="0" y="0"/>
              <wp:positionH relativeFrom="page">
                <wp:posOffset>3872865</wp:posOffset>
              </wp:positionH>
              <wp:positionV relativeFrom="page">
                <wp:posOffset>9926320</wp:posOffset>
              </wp:positionV>
              <wp:extent cx="104775" cy="194310"/>
              <wp:effectExtent l="0" t="0" r="0" b="0"/>
              <wp:wrapNone/>
              <wp:docPr id="12" name="Textbox 12"/>
              <wp:cNvGraphicFramePr/>
              <a:graphic xmlns:a="http://schemas.openxmlformats.org/drawingml/2006/main">
                <a:graphicData uri="http://schemas.microsoft.com/office/word/2010/wordprocessingShape">
                  <wps:wsp>
                    <wps:cNvSpPr txBox="1"/>
                    <wps:spPr>
                      <a:xfrm>
                        <a:off x="0" y="0"/>
                        <a:ext cx="104775" cy="194310"/>
                      </a:xfrm>
                      <a:prstGeom prst="rect">
                        <a:avLst/>
                      </a:prstGeom>
                    </wps:spPr>
                    <wps:txbx>
                      <w:txbxContent>
                        <w:p w14:paraId="04006613" w14:textId="77777777" w:rsidR="00933185" w:rsidRDefault="006758D1">
                          <w:pPr>
                            <w:pStyle w:val="BodyText"/>
                            <w:spacing w:before="10"/>
                            <w:ind w:left="20"/>
                          </w:pPr>
                          <w:r>
                            <w:rPr>
                              <w:spacing w:val="-5"/>
                            </w:rPr>
                            <w:t>ii</w:t>
                          </w:r>
                        </w:p>
                      </w:txbxContent>
                    </wps:txbx>
                    <wps:bodyPr wrap="square" lIns="0" tIns="0" rIns="0" bIns="0" rtlCol="0">
                      <a:noAutofit/>
                    </wps:bodyPr>
                  </wps:wsp>
                </a:graphicData>
              </a:graphic>
            </wp:anchor>
          </w:drawing>
        </mc:Choice>
        <mc:Fallback>
          <w:pict>
            <v:shapetype w14:anchorId="0C679527" id="_x0000_t202" coordsize="21600,21600" o:spt="202" path="m,l,21600r21600,l21600,xe">
              <v:stroke joinstyle="miter"/>
              <v:path gradientshapeok="t" o:connecttype="rect"/>
            </v:shapetype>
            <v:shape id="Textbox 12" o:spid="_x0000_s1037" type="#_x0000_t202" style="position:absolute;margin-left:304.95pt;margin-top:781.6pt;width:8.2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" filled="f" stroked="f">
              <v:textbox inset="0,0,0,0">
                <w:txbxContent>
                  <w:p w14:paraId="04006613" w14:textId="77777777" w:rsidR="00933185" w:rsidRDefault="006758D1">
                    <w:pPr>
                      <w:pStyle w:val="BodyText"/>
                      <w:spacing w:before="10"/>
                      <w:ind w:left="20"/>
                    </w:pPr>
                    <w:r>
                      <w:rPr>
                        <w:spacing w:val="-5"/>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9AE8" w14:textId="77777777" w:rsidR="00933185" w:rsidRDefault="006758D1">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10D95EA3" wp14:editId="7E104AE2">
              <wp:simplePos x="0" y="0"/>
              <wp:positionH relativeFrom="page">
                <wp:posOffset>3863340</wp:posOffset>
              </wp:positionH>
              <wp:positionV relativeFrom="page">
                <wp:posOffset>9879330</wp:posOffset>
              </wp:positionV>
              <wp:extent cx="121920" cy="165735"/>
              <wp:effectExtent l="0" t="0" r="0" b="0"/>
              <wp:wrapNone/>
              <wp:docPr id="14" name="Textbox 14"/>
              <wp:cNvGraphicFramePr/>
              <a:graphic xmlns:a="http://schemas.openxmlformats.org/drawingml/2006/main">
                <a:graphicData uri="http://schemas.microsoft.com/office/word/2010/wordprocessingShape">
                  <wps:wsp>
                    <wps:cNvSpPr txBox="1"/>
                    <wps:spPr>
                      <a:xfrm>
                        <a:off x="0" y="0"/>
                        <a:ext cx="121920" cy="165735"/>
                      </a:xfrm>
                      <a:prstGeom prst="rect">
                        <a:avLst/>
                      </a:prstGeom>
                    </wps:spPr>
                    <wps:txbx>
                      <w:txbxContent>
                        <w:p w14:paraId="47F38F3D" w14:textId="77777777" w:rsidR="00933185" w:rsidRDefault="006758D1">
                          <w:pPr>
                            <w:spacing w:before="10"/>
                            <w:ind w:left="20"/>
                            <w:rPr>
                              <w:sz w:val="20"/>
                            </w:rPr>
                          </w:pPr>
                          <w:r>
                            <w:rPr>
                              <w:spacing w:val="-5"/>
                              <w:sz w:val="20"/>
                            </w:rPr>
                            <w:t>iii</w:t>
                          </w:r>
                        </w:p>
                      </w:txbxContent>
                    </wps:txbx>
                    <wps:bodyPr wrap="square" lIns="0" tIns="0" rIns="0" bIns="0" rtlCol="0">
                      <a:noAutofit/>
                    </wps:bodyPr>
                  </wps:wsp>
                </a:graphicData>
              </a:graphic>
            </wp:anchor>
          </w:drawing>
        </mc:Choice>
        <mc:Fallback>
          <w:pict>
            <v:shapetype w14:anchorId="10D95EA3" id="_x0000_t202" coordsize="21600,21600" o:spt="202" path="m,l,21600r21600,l21600,xe">
              <v:stroke joinstyle="miter"/>
              <v:path gradientshapeok="t" o:connecttype="rect"/>
            </v:shapetype>
            <v:shape id="Textbox 14" o:spid="_x0000_s1038" type="#_x0000_t202" style="position:absolute;margin-left:304.2pt;margin-top:777.9pt;width:9.6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" filled="f" stroked="f">
              <v:textbox inset="0,0,0,0">
                <w:txbxContent>
                  <w:p w14:paraId="47F38F3D" w14:textId="77777777" w:rsidR="00933185" w:rsidRDefault="006758D1">
                    <w:pPr>
                      <w:spacing w:before="10"/>
                      <w:ind w:left="20"/>
                      <w:rPr>
                        <w:sz w:val="20"/>
                      </w:rPr>
                    </w:pPr>
                    <w:r>
                      <w:rPr>
                        <w:spacing w:val="-5"/>
                        <w:sz w:val="20"/>
                      </w:rPr>
                      <w:t>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BB8E" w14:textId="77777777" w:rsidR="00933185" w:rsidRDefault="00933185">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D60C" w14:textId="77777777" w:rsidR="00933185" w:rsidRDefault="00933185">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258C" w14:textId="77777777" w:rsidR="00933185" w:rsidRDefault="00933185">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C14" w14:textId="77777777" w:rsidR="00933185" w:rsidRDefault="006758D1">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215BEBB" wp14:editId="2742E4E0">
              <wp:simplePos x="0" y="0"/>
              <wp:positionH relativeFrom="page">
                <wp:posOffset>3647440</wp:posOffset>
              </wp:positionH>
              <wp:positionV relativeFrom="page">
                <wp:posOffset>10298430</wp:posOffset>
              </wp:positionV>
              <wp:extent cx="243205" cy="224790"/>
              <wp:effectExtent l="0" t="0" r="0" b="0"/>
              <wp:wrapNone/>
              <wp:docPr id="29" name="Textbox 29"/>
              <wp:cNvGraphicFramePr/>
              <a:graphic xmlns:a="http://schemas.openxmlformats.org/drawingml/2006/main">
                <a:graphicData uri="http://schemas.microsoft.com/office/word/2010/wordprocessingShape">
                  <wps:wsp>
                    <wps:cNvSpPr txBox="1"/>
                    <wps:spPr>
                      <a:xfrm>
                        <a:off x="0" y="0"/>
                        <a:ext cx="243204" cy="224790"/>
                      </a:xfrm>
                      <a:prstGeom prst="rect">
                        <a:avLst/>
                      </a:prstGeom>
                    </wps:spPr>
                    <wps:txbx>
                      <w:txbxContent>
                        <w:p w14:paraId="351963D9" w14:textId="77777777" w:rsidR="00933185" w:rsidRDefault="006758D1">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5215BEBB" id="_x0000_t202" coordsize="21600,21600" o:spt="202" path="m,l,21600r21600,l21600,xe">
              <v:stroke joinstyle="miter"/>
              <v:path gradientshapeok="t" o:connecttype="rect"/>
            </v:shapetype>
            <v:shape id="Textbox 29" o:spid="_x0000_s1039" type="#_x0000_t202" style="position:absolute;margin-left:287.2pt;margin-top:810.9pt;width:19.15pt;height:17.7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" filled="f" stroked="f">
              <v:textbox inset="0,0,0,0">
                <w:txbxContent>
                  <w:p w14:paraId="351963D9" w14:textId="77777777" w:rsidR="00933185" w:rsidRDefault="006758D1">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7FEBB" w14:textId="77777777" w:rsidR="00BB6052" w:rsidRDefault="00BB6052">
      <w:r>
        <w:separator/>
      </w:r>
    </w:p>
  </w:footnote>
  <w:footnote w:type="continuationSeparator" w:id="0">
    <w:p w14:paraId="653582E3" w14:textId="77777777" w:rsidR="00BB6052" w:rsidRDefault="00BB60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69FF0" w14:textId="77777777" w:rsidR="00933185" w:rsidRDefault="006758D1">
    <w:pPr>
      <w:pStyle w:val="Header"/>
    </w:pPr>
    <w:r>
      <w:rPr>
        <w:noProof/>
      </w:rPr>
      <w:drawing>
        <wp:anchor distT="0" distB="0" distL="114300" distR="114300" simplePos="0" relativeHeight="251659264" behindDoc="1" locked="0" layoutInCell="1" allowOverlap="1" wp14:anchorId="6749BB76" wp14:editId="12A98532">
          <wp:simplePos x="0" y="0"/>
          <wp:positionH relativeFrom="margin">
            <wp:align>center</wp:align>
          </wp:positionH>
          <wp:positionV relativeFrom="margin">
            <wp:align>center</wp:align>
          </wp:positionV>
          <wp:extent cx="5274310" cy="4716780"/>
          <wp:effectExtent l="0" t="0" r="2540" b="7620"/>
          <wp:wrapNone/>
          <wp:docPr id="108" name="WordPictureWatermark27995" descr="DATTH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WordPictureWatermark27995" descr="DATTHA LOGO"/>
                  <pic:cNvPicPr>
                    <a:picLocks noChangeAspect="1"/>
                  </pic:cNvPicPr>
                </pic:nvPicPr>
                <pic:blipFill>
                  <a:blip r:embed="rId1">
                    <a:lum bright="69998" contrast="-70001"/>
                  </a:blip>
                  <a:stretch>
                    <a:fillRect/>
                  </a:stretch>
                </pic:blipFill>
                <pic:spPr>
                  <a:xfrm>
                    <a:off x="0" y="0"/>
                    <a:ext cx="5274310" cy="471678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numFmt w:val="bullet"/>
      <w:lvlText w:val=""/>
      <w:lvlJc w:val="left"/>
      <w:pPr>
        <w:ind w:left="1008" w:hanging="360"/>
      </w:pPr>
      <w:rPr>
        <w:rFonts w:ascii="Symbol" w:eastAsia="Symbol" w:hAnsi="Symbol" w:cs="Symbol" w:hint="default"/>
        <w:b w:val="0"/>
        <w:bCs w:val="0"/>
        <w:i w:val="0"/>
        <w:iCs w:val="0"/>
        <w:spacing w:val="0"/>
        <w:w w:val="95"/>
        <w:sz w:val="20"/>
        <w:szCs w:val="20"/>
        <w:lang w:val="en-US" w:eastAsia="en-US" w:bidi="ar-SA"/>
      </w:rPr>
    </w:lvl>
    <w:lvl w:ilvl="1">
      <w:numFmt w:val="bullet"/>
      <w:lvlText w:val="o"/>
      <w:lvlJc w:val="left"/>
      <w:pPr>
        <w:ind w:left="1726" w:hanging="358"/>
      </w:pPr>
      <w:rPr>
        <w:rFonts w:ascii="Courier New" w:eastAsia="Courier New" w:hAnsi="Courier New" w:cs="Courier New" w:hint="default"/>
        <w:b w:val="0"/>
        <w:bCs w:val="0"/>
        <w:i w:val="0"/>
        <w:iCs w:val="0"/>
        <w:spacing w:val="0"/>
        <w:w w:val="95"/>
        <w:sz w:val="20"/>
        <w:szCs w:val="20"/>
        <w:lang w:val="en-US" w:eastAsia="en-US" w:bidi="ar-SA"/>
      </w:rPr>
    </w:lvl>
    <w:lvl w:ilvl="2">
      <w:numFmt w:val="bullet"/>
      <w:lvlText w:val="•"/>
      <w:lvlJc w:val="left"/>
      <w:pPr>
        <w:ind w:left="2728" w:hanging="358"/>
      </w:pPr>
      <w:rPr>
        <w:rFonts w:hint="default"/>
        <w:lang w:val="en-US" w:eastAsia="en-US" w:bidi="ar-SA"/>
      </w:rPr>
    </w:lvl>
    <w:lvl w:ilvl="3">
      <w:numFmt w:val="bullet"/>
      <w:lvlText w:val="•"/>
      <w:lvlJc w:val="left"/>
      <w:pPr>
        <w:ind w:left="3737" w:hanging="358"/>
      </w:pPr>
      <w:rPr>
        <w:rFonts w:hint="default"/>
        <w:lang w:val="en-US" w:eastAsia="en-US" w:bidi="ar-SA"/>
      </w:rPr>
    </w:lvl>
    <w:lvl w:ilvl="4">
      <w:numFmt w:val="bullet"/>
      <w:lvlText w:val="•"/>
      <w:lvlJc w:val="left"/>
      <w:pPr>
        <w:ind w:left="4745" w:hanging="358"/>
      </w:pPr>
      <w:rPr>
        <w:rFonts w:hint="default"/>
        <w:lang w:val="en-US" w:eastAsia="en-US" w:bidi="ar-SA"/>
      </w:rPr>
    </w:lvl>
    <w:lvl w:ilvl="5">
      <w:numFmt w:val="bullet"/>
      <w:lvlText w:val="•"/>
      <w:lvlJc w:val="left"/>
      <w:pPr>
        <w:ind w:left="5754" w:hanging="358"/>
      </w:pPr>
      <w:rPr>
        <w:rFonts w:hint="default"/>
        <w:lang w:val="en-US" w:eastAsia="en-US" w:bidi="ar-SA"/>
      </w:rPr>
    </w:lvl>
    <w:lvl w:ilvl="6">
      <w:numFmt w:val="bullet"/>
      <w:lvlText w:val="•"/>
      <w:lvlJc w:val="left"/>
      <w:pPr>
        <w:ind w:left="6763" w:hanging="358"/>
      </w:pPr>
      <w:rPr>
        <w:rFonts w:hint="default"/>
        <w:lang w:val="en-US" w:eastAsia="en-US" w:bidi="ar-SA"/>
      </w:rPr>
    </w:lvl>
    <w:lvl w:ilvl="7">
      <w:numFmt w:val="bullet"/>
      <w:lvlText w:val="•"/>
      <w:lvlJc w:val="left"/>
      <w:pPr>
        <w:ind w:left="7771" w:hanging="358"/>
      </w:pPr>
      <w:rPr>
        <w:rFonts w:hint="default"/>
        <w:lang w:val="en-US" w:eastAsia="en-US" w:bidi="ar-SA"/>
      </w:rPr>
    </w:lvl>
    <w:lvl w:ilvl="8">
      <w:numFmt w:val="bullet"/>
      <w:lvlText w:val="•"/>
      <w:lvlJc w:val="left"/>
      <w:pPr>
        <w:ind w:left="8780" w:hanging="358"/>
      </w:pPr>
      <w:rPr>
        <w:rFonts w:hint="default"/>
        <w:lang w:val="en-US" w:eastAsia="en-US" w:bidi="ar-SA"/>
      </w:rPr>
    </w:lvl>
  </w:abstractNum>
  <w:abstractNum w:abstractNumId="1" w15:restartNumberingAfterBreak="0">
    <w:nsid w:val="B5E306ED"/>
    <w:multiLevelType w:val="multilevel"/>
    <w:tmpl w:val="B5E306ED"/>
    <w:lvl w:ilvl="0">
      <w:start w:val="1"/>
      <w:numFmt w:val="decimal"/>
      <w:lvlText w:val="%1"/>
      <w:lvlJc w:val="left"/>
      <w:pPr>
        <w:ind w:left="852" w:hanging="360"/>
      </w:pPr>
      <w:rPr>
        <w:rFonts w:hint="default"/>
        <w:lang w:val="en-US" w:eastAsia="en-US" w:bidi="ar-SA"/>
      </w:rPr>
    </w:lvl>
    <w:lvl w:ilvl="1">
      <w:start w:val="1"/>
      <w:numFmt w:val="decimal"/>
      <w:lvlText w:val="%1.%2"/>
      <w:lvlJc w:val="left"/>
      <w:pPr>
        <w:ind w:left="92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47" w:hanging="360"/>
      </w:pPr>
      <w:rPr>
        <w:rFonts w:hint="default"/>
        <w:lang w:val="en-US" w:eastAsia="en-US" w:bidi="ar-SA"/>
      </w:rPr>
    </w:lvl>
    <w:lvl w:ilvl="3">
      <w:numFmt w:val="bullet"/>
      <w:lvlText w:val="•"/>
      <w:lvlJc w:val="left"/>
      <w:pPr>
        <w:ind w:left="3841" w:hanging="360"/>
      </w:pPr>
      <w:rPr>
        <w:rFonts w:hint="default"/>
        <w:lang w:val="en-US" w:eastAsia="en-US" w:bidi="ar-SA"/>
      </w:rPr>
    </w:lvl>
    <w:lvl w:ilvl="4">
      <w:numFmt w:val="bullet"/>
      <w:lvlText w:val="•"/>
      <w:lvlJc w:val="left"/>
      <w:pPr>
        <w:ind w:left="4834" w:hanging="360"/>
      </w:pPr>
      <w:rPr>
        <w:rFonts w:hint="default"/>
        <w:lang w:val="en-US" w:eastAsia="en-US" w:bidi="ar-SA"/>
      </w:rPr>
    </w:lvl>
    <w:lvl w:ilvl="5">
      <w:numFmt w:val="bullet"/>
      <w:lvlText w:val="•"/>
      <w:lvlJc w:val="left"/>
      <w:pPr>
        <w:ind w:left="5828" w:hanging="360"/>
      </w:pPr>
      <w:rPr>
        <w:rFonts w:hint="default"/>
        <w:lang w:val="en-US" w:eastAsia="en-US" w:bidi="ar-SA"/>
      </w:rPr>
    </w:lvl>
    <w:lvl w:ilvl="6">
      <w:numFmt w:val="bullet"/>
      <w:lvlText w:val="•"/>
      <w:lvlJc w:val="left"/>
      <w:pPr>
        <w:ind w:left="6822" w:hanging="360"/>
      </w:pPr>
      <w:rPr>
        <w:rFonts w:hint="default"/>
        <w:lang w:val="en-US" w:eastAsia="en-US" w:bidi="ar-SA"/>
      </w:rPr>
    </w:lvl>
    <w:lvl w:ilvl="7">
      <w:numFmt w:val="bullet"/>
      <w:lvlText w:val="•"/>
      <w:lvlJc w:val="left"/>
      <w:pPr>
        <w:ind w:left="7816" w:hanging="360"/>
      </w:pPr>
      <w:rPr>
        <w:rFonts w:hint="default"/>
        <w:lang w:val="en-US" w:eastAsia="en-US" w:bidi="ar-SA"/>
      </w:rPr>
    </w:lvl>
    <w:lvl w:ilvl="8">
      <w:numFmt w:val="bullet"/>
      <w:lvlText w:val="•"/>
      <w:lvlJc w:val="left"/>
      <w:pPr>
        <w:ind w:left="8809" w:hanging="360"/>
      </w:pPr>
      <w:rPr>
        <w:rFonts w:hint="default"/>
        <w:lang w:val="en-US" w:eastAsia="en-US" w:bidi="ar-SA"/>
      </w:rPr>
    </w:lvl>
  </w:abstractNum>
  <w:abstractNum w:abstractNumId="2" w15:restartNumberingAfterBreak="0">
    <w:nsid w:val="BF205925"/>
    <w:multiLevelType w:val="multilevel"/>
    <w:tmpl w:val="BF205925"/>
    <w:lvl w:ilvl="0">
      <w:start w:val="4"/>
      <w:numFmt w:val="decimal"/>
      <w:lvlText w:val="%1"/>
      <w:lvlJc w:val="left"/>
      <w:pPr>
        <w:ind w:left="1733" w:hanging="360"/>
      </w:pPr>
      <w:rPr>
        <w:rFonts w:hint="default"/>
        <w:lang w:val="en-US" w:eastAsia="en-US" w:bidi="ar-SA"/>
      </w:rPr>
    </w:lvl>
    <w:lvl w:ilvl="1">
      <w:start w:val="1"/>
      <w:numFmt w:val="decimal"/>
      <w:lvlText w:val="%1.%2"/>
      <w:lvlJc w:val="left"/>
      <w:pPr>
        <w:ind w:left="17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51" w:hanging="540"/>
      </w:pPr>
      <w:rPr>
        <w:rFonts w:hint="default"/>
        <w:spacing w:val="0"/>
        <w:w w:val="100"/>
        <w:lang w:val="en-US" w:eastAsia="en-US" w:bidi="ar-SA"/>
      </w:rPr>
    </w:lvl>
    <w:lvl w:ilvl="3">
      <w:numFmt w:val="bullet"/>
      <w:lvlText w:val="•"/>
      <w:lvlJc w:val="left"/>
      <w:pPr>
        <w:ind w:left="3030" w:hanging="540"/>
      </w:pPr>
      <w:rPr>
        <w:rFonts w:hint="default"/>
        <w:lang w:val="en-US" w:eastAsia="en-US" w:bidi="ar-SA"/>
      </w:rPr>
    </w:lvl>
    <w:lvl w:ilvl="4">
      <w:numFmt w:val="bullet"/>
      <w:lvlText w:val="•"/>
      <w:lvlJc w:val="left"/>
      <w:pPr>
        <w:ind w:left="3565" w:hanging="540"/>
      </w:pPr>
      <w:rPr>
        <w:rFonts w:hint="default"/>
        <w:lang w:val="en-US" w:eastAsia="en-US" w:bidi="ar-SA"/>
      </w:rPr>
    </w:lvl>
    <w:lvl w:ilvl="5">
      <w:numFmt w:val="bullet"/>
      <w:lvlText w:val="•"/>
      <w:lvlJc w:val="left"/>
      <w:pPr>
        <w:ind w:left="4100" w:hanging="540"/>
      </w:pPr>
      <w:rPr>
        <w:rFonts w:hint="default"/>
        <w:lang w:val="en-US" w:eastAsia="en-US" w:bidi="ar-SA"/>
      </w:rPr>
    </w:lvl>
    <w:lvl w:ilvl="6">
      <w:numFmt w:val="bullet"/>
      <w:lvlText w:val="•"/>
      <w:lvlJc w:val="left"/>
      <w:pPr>
        <w:ind w:left="4635" w:hanging="540"/>
      </w:pPr>
      <w:rPr>
        <w:rFonts w:hint="default"/>
        <w:lang w:val="en-US" w:eastAsia="en-US" w:bidi="ar-SA"/>
      </w:rPr>
    </w:lvl>
    <w:lvl w:ilvl="7">
      <w:numFmt w:val="bullet"/>
      <w:lvlText w:val="•"/>
      <w:lvlJc w:val="left"/>
      <w:pPr>
        <w:ind w:left="5170" w:hanging="540"/>
      </w:pPr>
      <w:rPr>
        <w:rFonts w:hint="default"/>
        <w:lang w:val="en-US" w:eastAsia="en-US" w:bidi="ar-SA"/>
      </w:rPr>
    </w:lvl>
    <w:lvl w:ilvl="8">
      <w:numFmt w:val="bullet"/>
      <w:lvlText w:val="•"/>
      <w:lvlJc w:val="left"/>
      <w:pPr>
        <w:ind w:left="5705" w:hanging="540"/>
      </w:pPr>
      <w:rPr>
        <w:rFonts w:hint="default"/>
        <w:lang w:val="en-US" w:eastAsia="en-US" w:bidi="ar-SA"/>
      </w:rPr>
    </w:lvl>
  </w:abstractNum>
  <w:abstractNum w:abstractNumId="3" w15:restartNumberingAfterBreak="0">
    <w:nsid w:val="C8879AEF"/>
    <w:multiLevelType w:val="multilevel"/>
    <w:tmpl w:val="C8879AEF"/>
    <w:lvl w:ilvl="0">
      <w:numFmt w:val="bullet"/>
      <w:lvlText w:val=""/>
      <w:lvlJc w:val="left"/>
      <w:pPr>
        <w:ind w:left="643" w:hanging="359"/>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655" w:hanging="359"/>
      </w:pPr>
      <w:rPr>
        <w:rFonts w:hint="default"/>
        <w:lang w:val="en-US" w:eastAsia="en-US" w:bidi="ar-SA"/>
      </w:rPr>
    </w:lvl>
    <w:lvl w:ilvl="2">
      <w:numFmt w:val="bullet"/>
      <w:lvlText w:val="•"/>
      <w:lvlJc w:val="left"/>
      <w:pPr>
        <w:ind w:left="2671" w:hanging="359"/>
      </w:pPr>
      <w:rPr>
        <w:rFonts w:hint="default"/>
        <w:lang w:val="en-US" w:eastAsia="en-US" w:bidi="ar-SA"/>
      </w:rPr>
    </w:lvl>
    <w:lvl w:ilvl="3">
      <w:numFmt w:val="bullet"/>
      <w:lvlText w:val="•"/>
      <w:lvlJc w:val="left"/>
      <w:pPr>
        <w:ind w:left="3687" w:hanging="359"/>
      </w:pPr>
      <w:rPr>
        <w:rFonts w:hint="default"/>
        <w:lang w:val="en-US" w:eastAsia="en-US" w:bidi="ar-SA"/>
      </w:rPr>
    </w:lvl>
    <w:lvl w:ilvl="4">
      <w:numFmt w:val="bullet"/>
      <w:lvlText w:val="•"/>
      <w:lvlJc w:val="left"/>
      <w:pPr>
        <w:ind w:left="4702" w:hanging="359"/>
      </w:pPr>
      <w:rPr>
        <w:rFonts w:hint="default"/>
        <w:lang w:val="en-US" w:eastAsia="en-US" w:bidi="ar-SA"/>
      </w:rPr>
    </w:lvl>
    <w:lvl w:ilvl="5">
      <w:numFmt w:val="bullet"/>
      <w:lvlText w:val="•"/>
      <w:lvlJc w:val="left"/>
      <w:pPr>
        <w:ind w:left="5718" w:hanging="359"/>
      </w:pPr>
      <w:rPr>
        <w:rFonts w:hint="default"/>
        <w:lang w:val="en-US" w:eastAsia="en-US" w:bidi="ar-SA"/>
      </w:rPr>
    </w:lvl>
    <w:lvl w:ilvl="6">
      <w:numFmt w:val="bullet"/>
      <w:lvlText w:val="•"/>
      <w:lvlJc w:val="left"/>
      <w:pPr>
        <w:ind w:left="6734" w:hanging="359"/>
      </w:pPr>
      <w:rPr>
        <w:rFonts w:hint="default"/>
        <w:lang w:val="en-US" w:eastAsia="en-US" w:bidi="ar-SA"/>
      </w:rPr>
    </w:lvl>
    <w:lvl w:ilvl="7">
      <w:numFmt w:val="bullet"/>
      <w:lvlText w:val="•"/>
      <w:lvlJc w:val="left"/>
      <w:pPr>
        <w:ind w:left="7750" w:hanging="359"/>
      </w:pPr>
      <w:rPr>
        <w:rFonts w:hint="default"/>
        <w:lang w:val="en-US" w:eastAsia="en-US" w:bidi="ar-SA"/>
      </w:rPr>
    </w:lvl>
    <w:lvl w:ilvl="8">
      <w:numFmt w:val="bullet"/>
      <w:lvlText w:val="•"/>
      <w:lvlJc w:val="left"/>
      <w:pPr>
        <w:ind w:left="8765" w:hanging="359"/>
      </w:pPr>
      <w:rPr>
        <w:rFonts w:hint="default"/>
        <w:lang w:val="en-US" w:eastAsia="en-US" w:bidi="ar-SA"/>
      </w:rPr>
    </w:lvl>
  </w:abstractNum>
  <w:abstractNum w:abstractNumId="4" w15:restartNumberingAfterBreak="0">
    <w:nsid w:val="CF092B84"/>
    <w:multiLevelType w:val="multilevel"/>
    <w:tmpl w:val="CF092B84"/>
    <w:lvl w:ilvl="0">
      <w:start w:val="3"/>
      <w:numFmt w:val="decimal"/>
      <w:lvlText w:val="%1"/>
      <w:lvlJc w:val="left"/>
      <w:pPr>
        <w:ind w:left="1733" w:hanging="360"/>
      </w:pPr>
      <w:rPr>
        <w:rFonts w:hint="default"/>
        <w:lang w:val="en-US" w:eastAsia="en-US" w:bidi="ar-SA"/>
      </w:rPr>
    </w:lvl>
    <w:lvl w:ilvl="1">
      <w:start w:val="1"/>
      <w:numFmt w:val="decimal"/>
      <w:lvlText w:val="%1.%2"/>
      <w:lvlJc w:val="left"/>
      <w:pPr>
        <w:ind w:left="17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27" w:hanging="360"/>
      </w:pPr>
      <w:rPr>
        <w:rFonts w:hint="default"/>
        <w:lang w:val="en-US" w:eastAsia="en-US" w:bidi="ar-SA"/>
      </w:rPr>
    </w:lvl>
    <w:lvl w:ilvl="3">
      <w:numFmt w:val="bullet"/>
      <w:lvlText w:val="•"/>
      <w:lvlJc w:val="left"/>
      <w:pPr>
        <w:ind w:left="2771" w:hanging="360"/>
      </w:pPr>
      <w:rPr>
        <w:rFonts w:hint="default"/>
        <w:lang w:val="en-US" w:eastAsia="en-US" w:bidi="ar-SA"/>
      </w:rPr>
    </w:lvl>
    <w:lvl w:ilvl="4">
      <w:numFmt w:val="bullet"/>
      <w:lvlText w:val="•"/>
      <w:lvlJc w:val="left"/>
      <w:pPr>
        <w:ind w:left="3115" w:hanging="360"/>
      </w:pPr>
      <w:rPr>
        <w:rFonts w:hint="default"/>
        <w:lang w:val="en-US" w:eastAsia="en-US" w:bidi="ar-SA"/>
      </w:rPr>
    </w:lvl>
    <w:lvl w:ilvl="5">
      <w:numFmt w:val="bullet"/>
      <w:lvlText w:val="•"/>
      <w:lvlJc w:val="left"/>
      <w:pPr>
        <w:ind w:left="3459" w:hanging="360"/>
      </w:pPr>
      <w:rPr>
        <w:rFonts w:hint="default"/>
        <w:lang w:val="en-US" w:eastAsia="en-US" w:bidi="ar-SA"/>
      </w:rPr>
    </w:lvl>
    <w:lvl w:ilvl="6">
      <w:numFmt w:val="bullet"/>
      <w:lvlText w:val="•"/>
      <w:lvlJc w:val="left"/>
      <w:pPr>
        <w:ind w:left="3803" w:hanging="360"/>
      </w:pPr>
      <w:rPr>
        <w:rFonts w:hint="default"/>
        <w:lang w:val="en-US" w:eastAsia="en-US" w:bidi="ar-SA"/>
      </w:rPr>
    </w:lvl>
    <w:lvl w:ilvl="7">
      <w:numFmt w:val="bullet"/>
      <w:lvlText w:val="•"/>
      <w:lvlJc w:val="left"/>
      <w:pPr>
        <w:ind w:left="4146" w:hanging="360"/>
      </w:pPr>
      <w:rPr>
        <w:rFonts w:hint="default"/>
        <w:lang w:val="en-US" w:eastAsia="en-US" w:bidi="ar-SA"/>
      </w:rPr>
    </w:lvl>
    <w:lvl w:ilvl="8">
      <w:numFmt w:val="bullet"/>
      <w:lvlText w:val="•"/>
      <w:lvlJc w:val="left"/>
      <w:pPr>
        <w:ind w:left="4490" w:hanging="360"/>
      </w:pPr>
      <w:rPr>
        <w:rFonts w:hint="default"/>
        <w:lang w:val="en-US" w:eastAsia="en-US" w:bidi="ar-SA"/>
      </w:rPr>
    </w:lvl>
  </w:abstractNum>
  <w:abstractNum w:abstractNumId="5" w15:restartNumberingAfterBreak="0">
    <w:nsid w:val="0053208E"/>
    <w:multiLevelType w:val="multilevel"/>
    <w:tmpl w:val="0053208E"/>
    <w:lvl w:ilvl="0">
      <w:start w:val="1"/>
      <w:numFmt w:val="decimal"/>
      <w:lvlText w:val="%1"/>
      <w:lvlJc w:val="left"/>
      <w:pPr>
        <w:ind w:left="1731" w:hanging="358"/>
      </w:pPr>
      <w:rPr>
        <w:rFonts w:hint="default"/>
        <w:lang w:val="en-US" w:eastAsia="en-US" w:bidi="ar-SA"/>
      </w:rPr>
    </w:lvl>
    <w:lvl w:ilvl="1">
      <w:start w:val="1"/>
      <w:numFmt w:val="decimal"/>
      <w:lvlText w:val="%1.%2"/>
      <w:lvlJc w:val="left"/>
      <w:pPr>
        <w:ind w:left="173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2" w:hanging="358"/>
      </w:pPr>
      <w:rPr>
        <w:rFonts w:hint="default"/>
        <w:lang w:val="en-US" w:eastAsia="en-US" w:bidi="ar-SA"/>
      </w:rPr>
    </w:lvl>
    <w:lvl w:ilvl="3">
      <w:numFmt w:val="bullet"/>
      <w:lvlText w:val="•"/>
      <w:lvlJc w:val="left"/>
      <w:pPr>
        <w:ind w:left="2598" w:hanging="358"/>
      </w:pPr>
      <w:rPr>
        <w:rFonts w:hint="default"/>
        <w:lang w:val="en-US" w:eastAsia="en-US" w:bidi="ar-SA"/>
      </w:rPr>
    </w:lvl>
    <w:lvl w:ilvl="4">
      <w:numFmt w:val="bullet"/>
      <w:lvlText w:val="•"/>
      <w:lvlJc w:val="left"/>
      <w:pPr>
        <w:ind w:left="2884" w:hanging="358"/>
      </w:pPr>
      <w:rPr>
        <w:rFonts w:hint="default"/>
        <w:lang w:val="en-US" w:eastAsia="en-US" w:bidi="ar-SA"/>
      </w:rPr>
    </w:lvl>
    <w:lvl w:ilvl="5">
      <w:numFmt w:val="bullet"/>
      <w:lvlText w:val="•"/>
      <w:lvlJc w:val="left"/>
      <w:pPr>
        <w:ind w:left="3170" w:hanging="358"/>
      </w:pPr>
      <w:rPr>
        <w:rFonts w:hint="default"/>
        <w:lang w:val="en-US" w:eastAsia="en-US" w:bidi="ar-SA"/>
      </w:rPr>
    </w:lvl>
    <w:lvl w:ilvl="6">
      <w:numFmt w:val="bullet"/>
      <w:lvlText w:val="•"/>
      <w:lvlJc w:val="left"/>
      <w:pPr>
        <w:ind w:left="3456" w:hanging="358"/>
      </w:pPr>
      <w:rPr>
        <w:rFonts w:hint="default"/>
        <w:lang w:val="en-US" w:eastAsia="en-US" w:bidi="ar-SA"/>
      </w:rPr>
    </w:lvl>
    <w:lvl w:ilvl="7">
      <w:numFmt w:val="bullet"/>
      <w:lvlText w:val="•"/>
      <w:lvlJc w:val="left"/>
      <w:pPr>
        <w:ind w:left="3742" w:hanging="358"/>
      </w:pPr>
      <w:rPr>
        <w:rFonts w:hint="default"/>
        <w:lang w:val="en-US" w:eastAsia="en-US" w:bidi="ar-SA"/>
      </w:rPr>
    </w:lvl>
    <w:lvl w:ilvl="8">
      <w:numFmt w:val="bullet"/>
      <w:lvlText w:val="•"/>
      <w:lvlJc w:val="left"/>
      <w:pPr>
        <w:ind w:left="4028" w:hanging="358"/>
      </w:pPr>
      <w:rPr>
        <w:rFonts w:hint="default"/>
        <w:lang w:val="en-US" w:eastAsia="en-US" w:bidi="ar-SA"/>
      </w:rPr>
    </w:lvl>
  </w:abstractNum>
  <w:abstractNum w:abstractNumId="6" w15:restartNumberingAfterBreak="0">
    <w:nsid w:val="0239000B"/>
    <w:multiLevelType w:val="multilevel"/>
    <w:tmpl w:val="C944E1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48C179"/>
    <w:multiLevelType w:val="multilevel"/>
    <w:tmpl w:val="0248C179"/>
    <w:lvl w:ilvl="0">
      <w:numFmt w:val="bullet"/>
      <w:lvlText w:val=""/>
      <w:lvlJc w:val="left"/>
      <w:pPr>
        <w:ind w:left="1008" w:hanging="360"/>
      </w:pPr>
      <w:rPr>
        <w:rFonts w:ascii="Symbol" w:eastAsia="Symbol" w:hAnsi="Symbol" w:cs="Symbol" w:hint="default"/>
        <w:b w:val="0"/>
        <w:bCs w:val="0"/>
        <w:i w:val="0"/>
        <w:iCs w:val="0"/>
        <w:spacing w:val="0"/>
        <w:w w:val="95"/>
        <w:sz w:val="20"/>
        <w:szCs w:val="20"/>
        <w:lang w:val="en-US" w:eastAsia="en-US" w:bidi="ar-SA"/>
      </w:rPr>
    </w:lvl>
    <w:lvl w:ilvl="1">
      <w:numFmt w:val="bullet"/>
      <w:lvlText w:val="•"/>
      <w:lvlJc w:val="left"/>
      <w:pPr>
        <w:ind w:left="1979" w:hanging="360"/>
      </w:pPr>
      <w:rPr>
        <w:rFonts w:hint="default"/>
        <w:lang w:val="en-US" w:eastAsia="en-US" w:bidi="ar-SA"/>
      </w:rPr>
    </w:lvl>
    <w:lvl w:ilvl="2">
      <w:numFmt w:val="bullet"/>
      <w:lvlText w:val="•"/>
      <w:lvlJc w:val="left"/>
      <w:pPr>
        <w:ind w:left="2959" w:hanging="360"/>
      </w:pPr>
      <w:rPr>
        <w:rFonts w:hint="default"/>
        <w:lang w:val="en-US" w:eastAsia="en-US" w:bidi="ar-SA"/>
      </w:rPr>
    </w:lvl>
    <w:lvl w:ilvl="3">
      <w:numFmt w:val="bullet"/>
      <w:lvlText w:val="•"/>
      <w:lvlJc w:val="left"/>
      <w:pPr>
        <w:ind w:left="3939" w:hanging="360"/>
      </w:pPr>
      <w:rPr>
        <w:rFonts w:hint="default"/>
        <w:lang w:val="en-US" w:eastAsia="en-US" w:bidi="ar-SA"/>
      </w:rPr>
    </w:lvl>
    <w:lvl w:ilvl="4">
      <w:numFmt w:val="bullet"/>
      <w:lvlText w:val="•"/>
      <w:lvlJc w:val="left"/>
      <w:pPr>
        <w:ind w:left="4918" w:hanging="360"/>
      </w:pPr>
      <w:rPr>
        <w:rFonts w:hint="default"/>
        <w:lang w:val="en-US" w:eastAsia="en-US" w:bidi="ar-SA"/>
      </w:rPr>
    </w:lvl>
    <w:lvl w:ilvl="5">
      <w:numFmt w:val="bullet"/>
      <w:lvlText w:val="•"/>
      <w:lvlJc w:val="left"/>
      <w:pPr>
        <w:ind w:left="5898" w:hanging="360"/>
      </w:pPr>
      <w:rPr>
        <w:rFonts w:hint="default"/>
        <w:lang w:val="en-US" w:eastAsia="en-US" w:bidi="ar-SA"/>
      </w:rPr>
    </w:lvl>
    <w:lvl w:ilvl="6">
      <w:numFmt w:val="bullet"/>
      <w:lvlText w:val="•"/>
      <w:lvlJc w:val="left"/>
      <w:pPr>
        <w:ind w:left="6878" w:hanging="360"/>
      </w:pPr>
      <w:rPr>
        <w:rFonts w:hint="default"/>
        <w:lang w:val="en-US" w:eastAsia="en-US" w:bidi="ar-SA"/>
      </w:rPr>
    </w:lvl>
    <w:lvl w:ilvl="7">
      <w:numFmt w:val="bullet"/>
      <w:lvlText w:val="•"/>
      <w:lvlJc w:val="left"/>
      <w:pPr>
        <w:ind w:left="7858" w:hanging="360"/>
      </w:pPr>
      <w:rPr>
        <w:rFonts w:hint="default"/>
        <w:lang w:val="en-US" w:eastAsia="en-US" w:bidi="ar-SA"/>
      </w:rPr>
    </w:lvl>
    <w:lvl w:ilvl="8">
      <w:numFmt w:val="bullet"/>
      <w:lvlText w:val="•"/>
      <w:lvlJc w:val="left"/>
      <w:pPr>
        <w:ind w:left="8837" w:hanging="360"/>
      </w:pPr>
      <w:rPr>
        <w:rFonts w:hint="default"/>
        <w:lang w:val="en-US" w:eastAsia="en-US" w:bidi="ar-SA"/>
      </w:rPr>
    </w:lvl>
  </w:abstractNum>
  <w:abstractNum w:abstractNumId="8" w15:restartNumberingAfterBreak="0">
    <w:nsid w:val="03D62ECE"/>
    <w:multiLevelType w:val="multilevel"/>
    <w:tmpl w:val="03D62ECE"/>
    <w:lvl w:ilvl="0">
      <w:start w:val="3"/>
      <w:numFmt w:val="decimal"/>
      <w:lvlText w:val="%1"/>
      <w:lvlJc w:val="left"/>
      <w:pPr>
        <w:ind w:left="931" w:hanging="504"/>
      </w:pPr>
      <w:rPr>
        <w:rFonts w:hint="default"/>
        <w:lang w:val="en-US" w:eastAsia="en-US" w:bidi="ar-SA"/>
      </w:rPr>
    </w:lvl>
    <w:lvl w:ilvl="1">
      <w:start w:val="1"/>
      <w:numFmt w:val="decimal"/>
      <w:lvlText w:val="%1.%2"/>
      <w:lvlJc w:val="left"/>
      <w:pPr>
        <w:ind w:left="931" w:hanging="504"/>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08" w:hanging="581"/>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177" w:hanging="581"/>
      </w:pPr>
      <w:rPr>
        <w:rFonts w:hint="default"/>
        <w:lang w:val="en-US" w:eastAsia="en-US" w:bidi="ar-SA"/>
      </w:rPr>
    </w:lvl>
    <w:lvl w:ilvl="4">
      <w:numFmt w:val="bullet"/>
      <w:lvlText w:val="•"/>
      <w:lvlJc w:val="left"/>
      <w:pPr>
        <w:ind w:left="4265" w:hanging="581"/>
      </w:pPr>
      <w:rPr>
        <w:rFonts w:hint="default"/>
        <w:lang w:val="en-US" w:eastAsia="en-US" w:bidi="ar-SA"/>
      </w:rPr>
    </w:lvl>
    <w:lvl w:ilvl="5">
      <w:numFmt w:val="bullet"/>
      <w:lvlText w:val="•"/>
      <w:lvlJc w:val="left"/>
      <w:pPr>
        <w:ind w:left="5354" w:hanging="581"/>
      </w:pPr>
      <w:rPr>
        <w:rFonts w:hint="default"/>
        <w:lang w:val="en-US" w:eastAsia="en-US" w:bidi="ar-SA"/>
      </w:rPr>
    </w:lvl>
    <w:lvl w:ilvl="6">
      <w:numFmt w:val="bullet"/>
      <w:lvlText w:val="•"/>
      <w:lvlJc w:val="left"/>
      <w:pPr>
        <w:ind w:left="6443" w:hanging="581"/>
      </w:pPr>
      <w:rPr>
        <w:rFonts w:hint="default"/>
        <w:lang w:val="en-US" w:eastAsia="en-US" w:bidi="ar-SA"/>
      </w:rPr>
    </w:lvl>
    <w:lvl w:ilvl="7">
      <w:numFmt w:val="bullet"/>
      <w:lvlText w:val="•"/>
      <w:lvlJc w:val="left"/>
      <w:pPr>
        <w:ind w:left="7531" w:hanging="581"/>
      </w:pPr>
      <w:rPr>
        <w:rFonts w:hint="default"/>
        <w:lang w:val="en-US" w:eastAsia="en-US" w:bidi="ar-SA"/>
      </w:rPr>
    </w:lvl>
    <w:lvl w:ilvl="8">
      <w:numFmt w:val="bullet"/>
      <w:lvlText w:val="•"/>
      <w:lvlJc w:val="left"/>
      <w:pPr>
        <w:ind w:left="8620" w:hanging="581"/>
      </w:pPr>
      <w:rPr>
        <w:rFonts w:hint="default"/>
        <w:lang w:val="en-US" w:eastAsia="en-US" w:bidi="ar-SA"/>
      </w:rPr>
    </w:lvl>
  </w:abstractNum>
  <w:abstractNum w:abstractNumId="9" w15:restartNumberingAfterBreak="0">
    <w:nsid w:val="0A465F8F"/>
    <w:multiLevelType w:val="multilevel"/>
    <w:tmpl w:val="5EC2BB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06029A"/>
    <w:multiLevelType w:val="multilevel"/>
    <w:tmpl w:val="E8D2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D366C"/>
    <w:multiLevelType w:val="multilevel"/>
    <w:tmpl w:val="23E46A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160EE9"/>
    <w:multiLevelType w:val="hybridMultilevel"/>
    <w:tmpl w:val="515837A8"/>
    <w:lvl w:ilvl="0" w:tplc="A6F45232">
      <w:numFmt w:val="bullet"/>
      <w:lvlText w:val="•"/>
      <w:lvlJc w:val="left"/>
      <w:pPr>
        <w:ind w:left="1005" w:hanging="360"/>
      </w:pPr>
      <w:rPr>
        <w:rFonts w:hint="default"/>
        <w:lang w:val="en-US" w:eastAsia="en-US" w:bidi="ar-SA"/>
      </w:rPr>
    </w:lvl>
    <w:lvl w:ilvl="1" w:tplc="40090003" w:tentative="1">
      <w:start w:val="1"/>
      <w:numFmt w:val="bullet"/>
      <w:lvlText w:val="o"/>
      <w:lvlJc w:val="left"/>
      <w:pPr>
        <w:ind w:left="1725" w:hanging="360"/>
      </w:pPr>
      <w:rPr>
        <w:rFonts w:ascii="Courier New" w:hAnsi="Courier New" w:cs="Courier New" w:hint="default"/>
      </w:rPr>
    </w:lvl>
    <w:lvl w:ilvl="2" w:tplc="40090005" w:tentative="1">
      <w:start w:val="1"/>
      <w:numFmt w:val="bullet"/>
      <w:lvlText w:val=""/>
      <w:lvlJc w:val="left"/>
      <w:pPr>
        <w:ind w:left="2445" w:hanging="360"/>
      </w:pPr>
      <w:rPr>
        <w:rFonts w:ascii="Wingdings" w:hAnsi="Wingdings" w:hint="default"/>
      </w:rPr>
    </w:lvl>
    <w:lvl w:ilvl="3" w:tplc="40090001" w:tentative="1">
      <w:start w:val="1"/>
      <w:numFmt w:val="bullet"/>
      <w:lvlText w:val=""/>
      <w:lvlJc w:val="left"/>
      <w:pPr>
        <w:ind w:left="3165" w:hanging="360"/>
      </w:pPr>
      <w:rPr>
        <w:rFonts w:ascii="Symbol" w:hAnsi="Symbol" w:hint="default"/>
      </w:rPr>
    </w:lvl>
    <w:lvl w:ilvl="4" w:tplc="40090003" w:tentative="1">
      <w:start w:val="1"/>
      <w:numFmt w:val="bullet"/>
      <w:lvlText w:val="o"/>
      <w:lvlJc w:val="left"/>
      <w:pPr>
        <w:ind w:left="3885" w:hanging="360"/>
      </w:pPr>
      <w:rPr>
        <w:rFonts w:ascii="Courier New" w:hAnsi="Courier New" w:cs="Courier New" w:hint="default"/>
      </w:rPr>
    </w:lvl>
    <w:lvl w:ilvl="5" w:tplc="40090005" w:tentative="1">
      <w:start w:val="1"/>
      <w:numFmt w:val="bullet"/>
      <w:lvlText w:val=""/>
      <w:lvlJc w:val="left"/>
      <w:pPr>
        <w:ind w:left="4605" w:hanging="360"/>
      </w:pPr>
      <w:rPr>
        <w:rFonts w:ascii="Wingdings" w:hAnsi="Wingdings" w:hint="default"/>
      </w:rPr>
    </w:lvl>
    <w:lvl w:ilvl="6" w:tplc="40090001" w:tentative="1">
      <w:start w:val="1"/>
      <w:numFmt w:val="bullet"/>
      <w:lvlText w:val=""/>
      <w:lvlJc w:val="left"/>
      <w:pPr>
        <w:ind w:left="5325" w:hanging="360"/>
      </w:pPr>
      <w:rPr>
        <w:rFonts w:ascii="Symbol" w:hAnsi="Symbol" w:hint="default"/>
      </w:rPr>
    </w:lvl>
    <w:lvl w:ilvl="7" w:tplc="40090003" w:tentative="1">
      <w:start w:val="1"/>
      <w:numFmt w:val="bullet"/>
      <w:lvlText w:val="o"/>
      <w:lvlJc w:val="left"/>
      <w:pPr>
        <w:ind w:left="6045" w:hanging="360"/>
      </w:pPr>
      <w:rPr>
        <w:rFonts w:ascii="Courier New" w:hAnsi="Courier New" w:cs="Courier New" w:hint="default"/>
      </w:rPr>
    </w:lvl>
    <w:lvl w:ilvl="8" w:tplc="40090005" w:tentative="1">
      <w:start w:val="1"/>
      <w:numFmt w:val="bullet"/>
      <w:lvlText w:val=""/>
      <w:lvlJc w:val="left"/>
      <w:pPr>
        <w:ind w:left="6765" w:hanging="360"/>
      </w:pPr>
      <w:rPr>
        <w:rFonts w:ascii="Wingdings" w:hAnsi="Wingdings" w:hint="default"/>
      </w:rPr>
    </w:lvl>
  </w:abstractNum>
  <w:abstractNum w:abstractNumId="13" w15:restartNumberingAfterBreak="0">
    <w:nsid w:val="168F1983"/>
    <w:multiLevelType w:val="multilevel"/>
    <w:tmpl w:val="DD6C396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674B33"/>
    <w:multiLevelType w:val="multilevel"/>
    <w:tmpl w:val="7384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16D02"/>
    <w:multiLevelType w:val="multilevel"/>
    <w:tmpl w:val="6CE86C0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9C3A3F"/>
    <w:multiLevelType w:val="multilevel"/>
    <w:tmpl w:val="6ED440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B654F3"/>
    <w:multiLevelType w:val="multilevel"/>
    <w:tmpl w:val="25B654F3"/>
    <w:lvl w:ilvl="0">
      <w:start w:val="3"/>
      <w:numFmt w:val="decimal"/>
      <w:lvlText w:val="%1"/>
      <w:lvlJc w:val="left"/>
      <w:pPr>
        <w:ind w:left="1003" w:hanging="435"/>
      </w:pPr>
      <w:rPr>
        <w:rFonts w:hint="default"/>
        <w:lang w:val="en-US" w:eastAsia="en-US" w:bidi="ar-SA"/>
      </w:rPr>
    </w:lvl>
    <w:lvl w:ilvl="1">
      <w:start w:val="3"/>
      <w:numFmt w:val="decimal"/>
      <w:lvlText w:val="%1.%2"/>
      <w:lvlJc w:val="left"/>
      <w:pPr>
        <w:ind w:left="1003" w:hanging="435"/>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59" w:hanging="435"/>
      </w:pPr>
      <w:rPr>
        <w:rFonts w:hint="default"/>
        <w:lang w:val="en-US" w:eastAsia="en-US" w:bidi="ar-SA"/>
      </w:rPr>
    </w:lvl>
    <w:lvl w:ilvl="3">
      <w:numFmt w:val="bullet"/>
      <w:lvlText w:val="•"/>
      <w:lvlJc w:val="left"/>
      <w:pPr>
        <w:ind w:left="3939" w:hanging="435"/>
      </w:pPr>
      <w:rPr>
        <w:rFonts w:hint="default"/>
        <w:lang w:val="en-US" w:eastAsia="en-US" w:bidi="ar-SA"/>
      </w:rPr>
    </w:lvl>
    <w:lvl w:ilvl="4">
      <w:numFmt w:val="bullet"/>
      <w:lvlText w:val="•"/>
      <w:lvlJc w:val="left"/>
      <w:pPr>
        <w:ind w:left="4918" w:hanging="435"/>
      </w:pPr>
      <w:rPr>
        <w:rFonts w:hint="default"/>
        <w:lang w:val="en-US" w:eastAsia="en-US" w:bidi="ar-SA"/>
      </w:rPr>
    </w:lvl>
    <w:lvl w:ilvl="5">
      <w:numFmt w:val="bullet"/>
      <w:lvlText w:val="•"/>
      <w:lvlJc w:val="left"/>
      <w:pPr>
        <w:ind w:left="5898" w:hanging="435"/>
      </w:pPr>
      <w:rPr>
        <w:rFonts w:hint="default"/>
        <w:lang w:val="en-US" w:eastAsia="en-US" w:bidi="ar-SA"/>
      </w:rPr>
    </w:lvl>
    <w:lvl w:ilvl="6">
      <w:numFmt w:val="bullet"/>
      <w:lvlText w:val="•"/>
      <w:lvlJc w:val="left"/>
      <w:pPr>
        <w:ind w:left="6878" w:hanging="435"/>
      </w:pPr>
      <w:rPr>
        <w:rFonts w:hint="default"/>
        <w:lang w:val="en-US" w:eastAsia="en-US" w:bidi="ar-SA"/>
      </w:rPr>
    </w:lvl>
    <w:lvl w:ilvl="7">
      <w:numFmt w:val="bullet"/>
      <w:lvlText w:val="•"/>
      <w:lvlJc w:val="left"/>
      <w:pPr>
        <w:ind w:left="7858" w:hanging="435"/>
      </w:pPr>
      <w:rPr>
        <w:rFonts w:hint="default"/>
        <w:lang w:val="en-US" w:eastAsia="en-US" w:bidi="ar-SA"/>
      </w:rPr>
    </w:lvl>
    <w:lvl w:ilvl="8">
      <w:numFmt w:val="bullet"/>
      <w:lvlText w:val="•"/>
      <w:lvlJc w:val="left"/>
      <w:pPr>
        <w:ind w:left="8837" w:hanging="435"/>
      </w:pPr>
      <w:rPr>
        <w:rFonts w:hint="default"/>
        <w:lang w:val="en-US" w:eastAsia="en-US" w:bidi="ar-SA"/>
      </w:rPr>
    </w:lvl>
  </w:abstractNum>
  <w:abstractNum w:abstractNumId="18" w15:restartNumberingAfterBreak="0">
    <w:nsid w:val="2A8F537B"/>
    <w:multiLevelType w:val="multilevel"/>
    <w:tmpl w:val="2A8F537B"/>
    <w:lvl w:ilvl="0">
      <w:start w:val="1"/>
      <w:numFmt w:val="decimal"/>
      <w:lvlText w:val="%1."/>
      <w:lvlJc w:val="left"/>
      <w:pPr>
        <w:ind w:left="10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979" w:hanging="360"/>
      </w:pPr>
      <w:rPr>
        <w:rFonts w:hint="default"/>
        <w:lang w:val="en-US" w:eastAsia="en-US" w:bidi="ar-SA"/>
      </w:rPr>
    </w:lvl>
    <w:lvl w:ilvl="2">
      <w:numFmt w:val="bullet"/>
      <w:lvlText w:val="•"/>
      <w:lvlJc w:val="left"/>
      <w:pPr>
        <w:ind w:left="2959" w:hanging="360"/>
      </w:pPr>
      <w:rPr>
        <w:rFonts w:hint="default"/>
        <w:lang w:val="en-US" w:eastAsia="en-US" w:bidi="ar-SA"/>
      </w:rPr>
    </w:lvl>
    <w:lvl w:ilvl="3">
      <w:numFmt w:val="bullet"/>
      <w:lvlText w:val="•"/>
      <w:lvlJc w:val="left"/>
      <w:pPr>
        <w:ind w:left="3939" w:hanging="360"/>
      </w:pPr>
      <w:rPr>
        <w:rFonts w:hint="default"/>
        <w:lang w:val="en-US" w:eastAsia="en-US" w:bidi="ar-SA"/>
      </w:rPr>
    </w:lvl>
    <w:lvl w:ilvl="4">
      <w:numFmt w:val="bullet"/>
      <w:lvlText w:val="•"/>
      <w:lvlJc w:val="left"/>
      <w:pPr>
        <w:ind w:left="4918" w:hanging="360"/>
      </w:pPr>
      <w:rPr>
        <w:rFonts w:hint="default"/>
        <w:lang w:val="en-US" w:eastAsia="en-US" w:bidi="ar-SA"/>
      </w:rPr>
    </w:lvl>
    <w:lvl w:ilvl="5">
      <w:numFmt w:val="bullet"/>
      <w:lvlText w:val="•"/>
      <w:lvlJc w:val="left"/>
      <w:pPr>
        <w:ind w:left="5898" w:hanging="360"/>
      </w:pPr>
      <w:rPr>
        <w:rFonts w:hint="default"/>
        <w:lang w:val="en-US" w:eastAsia="en-US" w:bidi="ar-SA"/>
      </w:rPr>
    </w:lvl>
    <w:lvl w:ilvl="6">
      <w:numFmt w:val="bullet"/>
      <w:lvlText w:val="•"/>
      <w:lvlJc w:val="left"/>
      <w:pPr>
        <w:ind w:left="6878" w:hanging="360"/>
      </w:pPr>
      <w:rPr>
        <w:rFonts w:hint="default"/>
        <w:lang w:val="en-US" w:eastAsia="en-US" w:bidi="ar-SA"/>
      </w:rPr>
    </w:lvl>
    <w:lvl w:ilvl="7">
      <w:numFmt w:val="bullet"/>
      <w:lvlText w:val="•"/>
      <w:lvlJc w:val="left"/>
      <w:pPr>
        <w:ind w:left="7858" w:hanging="360"/>
      </w:pPr>
      <w:rPr>
        <w:rFonts w:hint="default"/>
        <w:lang w:val="en-US" w:eastAsia="en-US" w:bidi="ar-SA"/>
      </w:rPr>
    </w:lvl>
    <w:lvl w:ilvl="8">
      <w:numFmt w:val="bullet"/>
      <w:lvlText w:val="•"/>
      <w:lvlJc w:val="left"/>
      <w:pPr>
        <w:ind w:left="8837" w:hanging="360"/>
      </w:pPr>
      <w:rPr>
        <w:rFonts w:hint="default"/>
        <w:lang w:val="en-US" w:eastAsia="en-US" w:bidi="ar-SA"/>
      </w:rPr>
    </w:lvl>
  </w:abstractNum>
  <w:abstractNum w:abstractNumId="19" w15:restartNumberingAfterBreak="0">
    <w:nsid w:val="43D1796C"/>
    <w:multiLevelType w:val="hybridMultilevel"/>
    <w:tmpl w:val="0206F9C8"/>
    <w:lvl w:ilvl="0" w:tplc="A6F45232">
      <w:numFmt w:val="bullet"/>
      <w:lvlText w:val="•"/>
      <w:lvlJc w:val="left"/>
      <w:pPr>
        <w:ind w:left="1005" w:hanging="360"/>
      </w:pPr>
      <w:rPr>
        <w:rFonts w:hint="default"/>
        <w:lang w:val="en-US" w:eastAsia="en-US" w:bidi="ar-SA"/>
      </w:rPr>
    </w:lvl>
    <w:lvl w:ilvl="1" w:tplc="40090003" w:tentative="1">
      <w:start w:val="1"/>
      <w:numFmt w:val="bullet"/>
      <w:lvlText w:val="o"/>
      <w:lvlJc w:val="left"/>
      <w:pPr>
        <w:ind w:left="1725" w:hanging="360"/>
      </w:pPr>
      <w:rPr>
        <w:rFonts w:ascii="Courier New" w:hAnsi="Courier New" w:cs="Courier New" w:hint="default"/>
      </w:rPr>
    </w:lvl>
    <w:lvl w:ilvl="2" w:tplc="40090005" w:tentative="1">
      <w:start w:val="1"/>
      <w:numFmt w:val="bullet"/>
      <w:lvlText w:val=""/>
      <w:lvlJc w:val="left"/>
      <w:pPr>
        <w:ind w:left="2445" w:hanging="360"/>
      </w:pPr>
      <w:rPr>
        <w:rFonts w:ascii="Wingdings" w:hAnsi="Wingdings" w:hint="default"/>
      </w:rPr>
    </w:lvl>
    <w:lvl w:ilvl="3" w:tplc="40090001" w:tentative="1">
      <w:start w:val="1"/>
      <w:numFmt w:val="bullet"/>
      <w:lvlText w:val=""/>
      <w:lvlJc w:val="left"/>
      <w:pPr>
        <w:ind w:left="3165" w:hanging="360"/>
      </w:pPr>
      <w:rPr>
        <w:rFonts w:ascii="Symbol" w:hAnsi="Symbol" w:hint="default"/>
      </w:rPr>
    </w:lvl>
    <w:lvl w:ilvl="4" w:tplc="40090003" w:tentative="1">
      <w:start w:val="1"/>
      <w:numFmt w:val="bullet"/>
      <w:lvlText w:val="o"/>
      <w:lvlJc w:val="left"/>
      <w:pPr>
        <w:ind w:left="3885" w:hanging="360"/>
      </w:pPr>
      <w:rPr>
        <w:rFonts w:ascii="Courier New" w:hAnsi="Courier New" w:cs="Courier New" w:hint="default"/>
      </w:rPr>
    </w:lvl>
    <w:lvl w:ilvl="5" w:tplc="40090005" w:tentative="1">
      <w:start w:val="1"/>
      <w:numFmt w:val="bullet"/>
      <w:lvlText w:val=""/>
      <w:lvlJc w:val="left"/>
      <w:pPr>
        <w:ind w:left="4605" w:hanging="360"/>
      </w:pPr>
      <w:rPr>
        <w:rFonts w:ascii="Wingdings" w:hAnsi="Wingdings" w:hint="default"/>
      </w:rPr>
    </w:lvl>
    <w:lvl w:ilvl="6" w:tplc="40090001" w:tentative="1">
      <w:start w:val="1"/>
      <w:numFmt w:val="bullet"/>
      <w:lvlText w:val=""/>
      <w:lvlJc w:val="left"/>
      <w:pPr>
        <w:ind w:left="5325" w:hanging="360"/>
      </w:pPr>
      <w:rPr>
        <w:rFonts w:ascii="Symbol" w:hAnsi="Symbol" w:hint="default"/>
      </w:rPr>
    </w:lvl>
    <w:lvl w:ilvl="7" w:tplc="40090003" w:tentative="1">
      <w:start w:val="1"/>
      <w:numFmt w:val="bullet"/>
      <w:lvlText w:val="o"/>
      <w:lvlJc w:val="left"/>
      <w:pPr>
        <w:ind w:left="6045" w:hanging="360"/>
      </w:pPr>
      <w:rPr>
        <w:rFonts w:ascii="Courier New" w:hAnsi="Courier New" w:cs="Courier New" w:hint="default"/>
      </w:rPr>
    </w:lvl>
    <w:lvl w:ilvl="8" w:tplc="40090005" w:tentative="1">
      <w:start w:val="1"/>
      <w:numFmt w:val="bullet"/>
      <w:lvlText w:val=""/>
      <w:lvlJc w:val="left"/>
      <w:pPr>
        <w:ind w:left="6765" w:hanging="360"/>
      </w:pPr>
      <w:rPr>
        <w:rFonts w:ascii="Wingdings" w:hAnsi="Wingdings" w:hint="default"/>
      </w:rPr>
    </w:lvl>
  </w:abstractNum>
  <w:abstractNum w:abstractNumId="20" w15:restartNumberingAfterBreak="0">
    <w:nsid w:val="4D4DC07F"/>
    <w:multiLevelType w:val="multilevel"/>
    <w:tmpl w:val="4D4DC07F"/>
    <w:lvl w:ilvl="0">
      <w:start w:val="1"/>
      <w:numFmt w:val="decimal"/>
      <w:lvlText w:val="[%1]"/>
      <w:lvlJc w:val="left"/>
      <w:pPr>
        <w:ind w:left="480"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11" w:hanging="339"/>
      </w:pPr>
      <w:rPr>
        <w:rFonts w:hint="default"/>
        <w:lang w:val="en-US" w:eastAsia="en-US" w:bidi="ar-SA"/>
      </w:rPr>
    </w:lvl>
    <w:lvl w:ilvl="2">
      <w:numFmt w:val="bullet"/>
      <w:lvlText w:val="•"/>
      <w:lvlJc w:val="left"/>
      <w:pPr>
        <w:ind w:left="2543" w:hanging="339"/>
      </w:pPr>
      <w:rPr>
        <w:rFonts w:hint="default"/>
        <w:lang w:val="en-US" w:eastAsia="en-US" w:bidi="ar-SA"/>
      </w:rPr>
    </w:lvl>
    <w:lvl w:ilvl="3">
      <w:numFmt w:val="bullet"/>
      <w:lvlText w:val="•"/>
      <w:lvlJc w:val="left"/>
      <w:pPr>
        <w:ind w:left="3575" w:hanging="339"/>
      </w:pPr>
      <w:rPr>
        <w:rFonts w:hint="default"/>
        <w:lang w:val="en-US" w:eastAsia="en-US" w:bidi="ar-SA"/>
      </w:rPr>
    </w:lvl>
    <w:lvl w:ilvl="4">
      <w:numFmt w:val="bullet"/>
      <w:lvlText w:val="•"/>
      <w:lvlJc w:val="left"/>
      <w:pPr>
        <w:ind w:left="4606" w:hanging="339"/>
      </w:pPr>
      <w:rPr>
        <w:rFonts w:hint="default"/>
        <w:lang w:val="en-US" w:eastAsia="en-US" w:bidi="ar-SA"/>
      </w:rPr>
    </w:lvl>
    <w:lvl w:ilvl="5">
      <w:numFmt w:val="bullet"/>
      <w:lvlText w:val="•"/>
      <w:lvlJc w:val="left"/>
      <w:pPr>
        <w:ind w:left="5638" w:hanging="339"/>
      </w:pPr>
      <w:rPr>
        <w:rFonts w:hint="default"/>
        <w:lang w:val="en-US" w:eastAsia="en-US" w:bidi="ar-SA"/>
      </w:rPr>
    </w:lvl>
    <w:lvl w:ilvl="6">
      <w:numFmt w:val="bullet"/>
      <w:lvlText w:val="•"/>
      <w:lvlJc w:val="left"/>
      <w:pPr>
        <w:ind w:left="6670" w:hanging="339"/>
      </w:pPr>
      <w:rPr>
        <w:rFonts w:hint="default"/>
        <w:lang w:val="en-US" w:eastAsia="en-US" w:bidi="ar-SA"/>
      </w:rPr>
    </w:lvl>
    <w:lvl w:ilvl="7">
      <w:numFmt w:val="bullet"/>
      <w:lvlText w:val="•"/>
      <w:lvlJc w:val="left"/>
      <w:pPr>
        <w:ind w:left="7702" w:hanging="339"/>
      </w:pPr>
      <w:rPr>
        <w:rFonts w:hint="default"/>
        <w:lang w:val="en-US" w:eastAsia="en-US" w:bidi="ar-SA"/>
      </w:rPr>
    </w:lvl>
    <w:lvl w:ilvl="8">
      <w:numFmt w:val="bullet"/>
      <w:lvlText w:val="•"/>
      <w:lvlJc w:val="left"/>
      <w:pPr>
        <w:ind w:left="8733" w:hanging="339"/>
      </w:pPr>
      <w:rPr>
        <w:rFonts w:hint="default"/>
        <w:lang w:val="en-US" w:eastAsia="en-US" w:bidi="ar-SA"/>
      </w:rPr>
    </w:lvl>
  </w:abstractNum>
  <w:abstractNum w:abstractNumId="21" w15:restartNumberingAfterBreak="0">
    <w:nsid w:val="52CC2592"/>
    <w:multiLevelType w:val="multilevel"/>
    <w:tmpl w:val="122EE2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9635AE"/>
    <w:multiLevelType w:val="multilevel"/>
    <w:tmpl w:val="08D421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ADCABA"/>
    <w:multiLevelType w:val="multilevel"/>
    <w:tmpl w:val="59ADCABA"/>
    <w:lvl w:ilvl="0">
      <w:start w:val="3"/>
      <w:numFmt w:val="decimal"/>
      <w:lvlText w:val="%1"/>
      <w:lvlJc w:val="left"/>
      <w:pPr>
        <w:ind w:left="348" w:hanging="348"/>
      </w:pPr>
      <w:rPr>
        <w:rFonts w:hint="default"/>
        <w:lang w:val="en-US" w:eastAsia="en-US" w:bidi="ar-SA"/>
      </w:rPr>
    </w:lvl>
    <w:lvl w:ilvl="1">
      <w:start w:val="3"/>
      <w:numFmt w:val="decimal"/>
      <w:lvlText w:val="%1.%2"/>
      <w:lvlJc w:val="left"/>
      <w:pPr>
        <w:ind w:left="348" w:hanging="348"/>
      </w:pPr>
      <w:rPr>
        <w:rFonts w:hint="default"/>
        <w:spacing w:val="-3"/>
        <w:w w:val="100"/>
        <w:lang w:val="en-US" w:eastAsia="en-US" w:bidi="ar-SA"/>
      </w:rPr>
    </w:lvl>
    <w:lvl w:ilvl="2">
      <w:numFmt w:val="bullet"/>
      <w:lvlText w:val="•"/>
      <w:lvlJc w:val="left"/>
      <w:pPr>
        <w:ind w:left="605" w:hanging="348"/>
      </w:pPr>
      <w:rPr>
        <w:rFonts w:hint="default"/>
        <w:lang w:val="en-US" w:eastAsia="en-US" w:bidi="ar-SA"/>
      </w:rPr>
    </w:lvl>
    <w:lvl w:ilvl="3">
      <w:numFmt w:val="bullet"/>
      <w:lvlText w:val="•"/>
      <w:lvlJc w:val="left"/>
      <w:pPr>
        <w:ind w:left="738" w:hanging="348"/>
      </w:pPr>
      <w:rPr>
        <w:rFonts w:hint="default"/>
        <w:lang w:val="en-US" w:eastAsia="en-US" w:bidi="ar-SA"/>
      </w:rPr>
    </w:lvl>
    <w:lvl w:ilvl="4">
      <w:numFmt w:val="bullet"/>
      <w:lvlText w:val="•"/>
      <w:lvlJc w:val="left"/>
      <w:pPr>
        <w:ind w:left="871" w:hanging="348"/>
      </w:pPr>
      <w:rPr>
        <w:rFonts w:hint="default"/>
        <w:lang w:val="en-US" w:eastAsia="en-US" w:bidi="ar-SA"/>
      </w:rPr>
    </w:lvl>
    <w:lvl w:ilvl="5">
      <w:numFmt w:val="bullet"/>
      <w:lvlText w:val="•"/>
      <w:lvlJc w:val="left"/>
      <w:pPr>
        <w:ind w:left="1004" w:hanging="348"/>
      </w:pPr>
      <w:rPr>
        <w:rFonts w:hint="default"/>
        <w:lang w:val="en-US" w:eastAsia="en-US" w:bidi="ar-SA"/>
      </w:rPr>
    </w:lvl>
    <w:lvl w:ilvl="6">
      <w:numFmt w:val="bullet"/>
      <w:lvlText w:val="•"/>
      <w:lvlJc w:val="left"/>
      <w:pPr>
        <w:ind w:left="1137" w:hanging="348"/>
      </w:pPr>
      <w:rPr>
        <w:rFonts w:hint="default"/>
        <w:lang w:val="en-US" w:eastAsia="en-US" w:bidi="ar-SA"/>
      </w:rPr>
    </w:lvl>
    <w:lvl w:ilvl="7">
      <w:numFmt w:val="bullet"/>
      <w:lvlText w:val="•"/>
      <w:lvlJc w:val="left"/>
      <w:pPr>
        <w:ind w:left="1270" w:hanging="348"/>
      </w:pPr>
      <w:rPr>
        <w:rFonts w:hint="default"/>
        <w:lang w:val="en-US" w:eastAsia="en-US" w:bidi="ar-SA"/>
      </w:rPr>
    </w:lvl>
    <w:lvl w:ilvl="8">
      <w:numFmt w:val="bullet"/>
      <w:lvlText w:val="•"/>
      <w:lvlJc w:val="left"/>
      <w:pPr>
        <w:ind w:left="1403" w:hanging="348"/>
      </w:pPr>
      <w:rPr>
        <w:rFonts w:hint="default"/>
        <w:lang w:val="en-US" w:eastAsia="en-US" w:bidi="ar-SA"/>
      </w:rPr>
    </w:lvl>
  </w:abstractNum>
  <w:abstractNum w:abstractNumId="24" w15:restartNumberingAfterBreak="0">
    <w:nsid w:val="5A241D34"/>
    <w:multiLevelType w:val="multilevel"/>
    <w:tmpl w:val="5A241D34"/>
    <w:lvl w:ilvl="0">
      <w:start w:val="7"/>
      <w:numFmt w:val="decimal"/>
      <w:lvlText w:val="%1"/>
      <w:lvlJc w:val="left"/>
      <w:pPr>
        <w:ind w:left="984" w:hanging="418"/>
      </w:pPr>
      <w:rPr>
        <w:rFonts w:hint="default"/>
        <w:lang w:val="en-US" w:eastAsia="en-US" w:bidi="ar-SA"/>
      </w:rPr>
    </w:lvl>
    <w:lvl w:ilvl="1">
      <w:start w:val="1"/>
      <w:numFmt w:val="decimal"/>
      <w:lvlText w:val="%1.%2"/>
      <w:lvlJc w:val="left"/>
      <w:pPr>
        <w:ind w:left="984" w:hanging="418"/>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43" w:hanging="418"/>
      </w:pPr>
      <w:rPr>
        <w:rFonts w:hint="default"/>
        <w:lang w:val="en-US" w:eastAsia="en-US" w:bidi="ar-SA"/>
      </w:rPr>
    </w:lvl>
    <w:lvl w:ilvl="3">
      <w:numFmt w:val="bullet"/>
      <w:lvlText w:val="•"/>
      <w:lvlJc w:val="left"/>
      <w:pPr>
        <w:ind w:left="3925" w:hanging="418"/>
      </w:pPr>
      <w:rPr>
        <w:rFonts w:hint="default"/>
        <w:lang w:val="en-US" w:eastAsia="en-US" w:bidi="ar-SA"/>
      </w:rPr>
    </w:lvl>
    <w:lvl w:ilvl="4">
      <w:numFmt w:val="bullet"/>
      <w:lvlText w:val="•"/>
      <w:lvlJc w:val="left"/>
      <w:pPr>
        <w:ind w:left="4906" w:hanging="418"/>
      </w:pPr>
      <w:rPr>
        <w:rFonts w:hint="default"/>
        <w:lang w:val="en-US" w:eastAsia="en-US" w:bidi="ar-SA"/>
      </w:rPr>
    </w:lvl>
    <w:lvl w:ilvl="5">
      <w:numFmt w:val="bullet"/>
      <w:lvlText w:val="•"/>
      <w:lvlJc w:val="left"/>
      <w:pPr>
        <w:ind w:left="5888" w:hanging="418"/>
      </w:pPr>
      <w:rPr>
        <w:rFonts w:hint="default"/>
        <w:lang w:val="en-US" w:eastAsia="en-US" w:bidi="ar-SA"/>
      </w:rPr>
    </w:lvl>
    <w:lvl w:ilvl="6">
      <w:numFmt w:val="bullet"/>
      <w:lvlText w:val="•"/>
      <w:lvlJc w:val="left"/>
      <w:pPr>
        <w:ind w:left="6870" w:hanging="418"/>
      </w:pPr>
      <w:rPr>
        <w:rFonts w:hint="default"/>
        <w:lang w:val="en-US" w:eastAsia="en-US" w:bidi="ar-SA"/>
      </w:rPr>
    </w:lvl>
    <w:lvl w:ilvl="7">
      <w:numFmt w:val="bullet"/>
      <w:lvlText w:val="•"/>
      <w:lvlJc w:val="left"/>
      <w:pPr>
        <w:ind w:left="7852" w:hanging="418"/>
      </w:pPr>
      <w:rPr>
        <w:rFonts w:hint="default"/>
        <w:lang w:val="en-US" w:eastAsia="en-US" w:bidi="ar-SA"/>
      </w:rPr>
    </w:lvl>
    <w:lvl w:ilvl="8">
      <w:numFmt w:val="bullet"/>
      <w:lvlText w:val="•"/>
      <w:lvlJc w:val="left"/>
      <w:pPr>
        <w:ind w:left="8833" w:hanging="418"/>
      </w:pPr>
      <w:rPr>
        <w:rFonts w:hint="default"/>
        <w:lang w:val="en-US" w:eastAsia="en-US" w:bidi="ar-SA"/>
      </w:rPr>
    </w:lvl>
  </w:abstractNum>
  <w:abstractNum w:abstractNumId="25" w15:restartNumberingAfterBreak="0">
    <w:nsid w:val="5D4C7D0B"/>
    <w:multiLevelType w:val="multilevel"/>
    <w:tmpl w:val="BBDEB2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0B43A2"/>
    <w:multiLevelType w:val="hybridMultilevel"/>
    <w:tmpl w:val="D1EE3F20"/>
    <w:lvl w:ilvl="0" w:tplc="C958C0C8">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7FC08C6"/>
    <w:multiLevelType w:val="multilevel"/>
    <w:tmpl w:val="860C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F700C8"/>
    <w:multiLevelType w:val="multilevel"/>
    <w:tmpl w:val="67A6A2D4"/>
    <w:lvl w:ilvl="0">
      <w:start w:val="3"/>
      <w:numFmt w:val="decimal"/>
      <w:lvlText w:val="%1"/>
      <w:lvlJc w:val="left"/>
      <w:pPr>
        <w:ind w:left="1071" w:hanging="504"/>
      </w:pPr>
      <w:rPr>
        <w:rFonts w:hint="default"/>
        <w:lang w:val="en-US" w:eastAsia="en-US" w:bidi="ar-SA"/>
      </w:rPr>
    </w:lvl>
    <w:lvl w:ilvl="1">
      <w:start w:val="1"/>
      <w:numFmt w:val="decimal"/>
      <w:lvlText w:val="%1.%2"/>
      <w:lvlJc w:val="left"/>
      <w:pPr>
        <w:ind w:left="1071" w:hanging="504"/>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60"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68" w:hanging="236"/>
      </w:pPr>
      <w:rPr>
        <w:rFonts w:hint="default"/>
        <w:lang w:val="en-US" w:eastAsia="en-US" w:bidi="ar-SA"/>
      </w:rPr>
    </w:lvl>
    <w:lvl w:ilvl="4">
      <w:numFmt w:val="bullet"/>
      <w:lvlText w:val="•"/>
      <w:lvlJc w:val="left"/>
      <w:pPr>
        <w:ind w:left="4512" w:hanging="236"/>
      </w:pPr>
      <w:rPr>
        <w:rFonts w:hint="default"/>
        <w:lang w:val="en-US" w:eastAsia="en-US" w:bidi="ar-SA"/>
      </w:rPr>
    </w:lvl>
    <w:lvl w:ilvl="5">
      <w:numFmt w:val="bullet"/>
      <w:lvlText w:val="•"/>
      <w:lvlJc w:val="left"/>
      <w:pPr>
        <w:ind w:left="5656" w:hanging="236"/>
      </w:pPr>
      <w:rPr>
        <w:rFonts w:hint="default"/>
        <w:lang w:val="en-US" w:eastAsia="en-US" w:bidi="ar-SA"/>
      </w:rPr>
    </w:lvl>
    <w:lvl w:ilvl="6">
      <w:numFmt w:val="bullet"/>
      <w:lvlText w:val="•"/>
      <w:lvlJc w:val="left"/>
      <w:pPr>
        <w:ind w:left="6800" w:hanging="236"/>
      </w:pPr>
      <w:rPr>
        <w:rFonts w:hint="default"/>
        <w:lang w:val="en-US" w:eastAsia="en-US" w:bidi="ar-SA"/>
      </w:rPr>
    </w:lvl>
    <w:lvl w:ilvl="7">
      <w:numFmt w:val="bullet"/>
      <w:lvlText w:val="•"/>
      <w:lvlJc w:val="left"/>
      <w:pPr>
        <w:ind w:left="7944" w:hanging="236"/>
      </w:pPr>
      <w:rPr>
        <w:rFonts w:hint="default"/>
        <w:lang w:val="en-US" w:eastAsia="en-US" w:bidi="ar-SA"/>
      </w:rPr>
    </w:lvl>
    <w:lvl w:ilvl="8">
      <w:numFmt w:val="bullet"/>
      <w:lvlText w:val="•"/>
      <w:lvlJc w:val="left"/>
      <w:pPr>
        <w:ind w:left="9088" w:hanging="236"/>
      </w:pPr>
      <w:rPr>
        <w:rFonts w:hint="default"/>
        <w:lang w:val="en-US" w:eastAsia="en-US" w:bidi="ar-SA"/>
      </w:rPr>
    </w:lvl>
  </w:abstractNum>
  <w:abstractNum w:abstractNumId="29" w15:restartNumberingAfterBreak="0">
    <w:nsid w:val="6D9704AF"/>
    <w:multiLevelType w:val="multilevel"/>
    <w:tmpl w:val="DB0E2C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DD53E3"/>
    <w:multiLevelType w:val="multilevel"/>
    <w:tmpl w:val="C55E60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4771F0"/>
    <w:multiLevelType w:val="multilevel"/>
    <w:tmpl w:val="C7467B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C85A99"/>
    <w:multiLevelType w:val="hybridMultilevel"/>
    <w:tmpl w:val="B8869D7C"/>
    <w:lvl w:ilvl="0" w:tplc="A6F45232">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183CF9"/>
    <w:multiLevelType w:val="multilevel"/>
    <w:tmpl w:val="72183CF9"/>
    <w:lvl w:ilvl="0">
      <w:start w:val="4"/>
      <w:numFmt w:val="decimal"/>
      <w:lvlText w:val="%1"/>
      <w:lvlJc w:val="left"/>
      <w:pPr>
        <w:ind w:left="706" w:hanging="421"/>
      </w:pPr>
      <w:rPr>
        <w:rFonts w:hint="default"/>
        <w:lang w:val="en-US" w:eastAsia="en-US" w:bidi="ar-SA"/>
      </w:rPr>
    </w:lvl>
    <w:lvl w:ilvl="1">
      <w:start w:val="1"/>
      <w:numFmt w:val="decimal"/>
      <w:lvlText w:val="%1.%2"/>
      <w:lvlJc w:val="left"/>
      <w:pPr>
        <w:ind w:left="751" w:hanging="421"/>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59" w:hanging="539"/>
        <w:jc w:val="right"/>
      </w:pPr>
      <w:rPr>
        <w:rFonts w:hint="default"/>
        <w:spacing w:val="-1"/>
        <w:w w:val="90"/>
        <w:lang w:val="en-US" w:eastAsia="en-US" w:bidi="ar-SA"/>
      </w:rPr>
    </w:lvl>
    <w:lvl w:ilvl="3">
      <w:numFmt w:val="bullet"/>
      <w:lvlText w:val=""/>
      <w:lvlJc w:val="left"/>
      <w:pPr>
        <w:ind w:left="1728" w:hanging="480"/>
      </w:pPr>
      <w:rPr>
        <w:rFonts w:ascii="Symbol" w:eastAsia="Symbol" w:hAnsi="Symbol" w:cs="Symbol" w:hint="default"/>
        <w:b w:val="0"/>
        <w:bCs w:val="0"/>
        <w:i w:val="0"/>
        <w:iCs w:val="0"/>
        <w:color w:val="404040"/>
        <w:spacing w:val="0"/>
        <w:w w:val="97"/>
        <w:sz w:val="20"/>
        <w:szCs w:val="20"/>
        <w:lang w:val="en-US" w:eastAsia="en-US" w:bidi="ar-SA"/>
      </w:rPr>
    </w:lvl>
    <w:lvl w:ilvl="4">
      <w:numFmt w:val="bullet"/>
      <w:lvlText w:val="•"/>
      <w:lvlJc w:val="left"/>
      <w:pPr>
        <w:ind w:left="3016" w:hanging="480"/>
      </w:pPr>
      <w:rPr>
        <w:rFonts w:hint="default"/>
        <w:lang w:val="en-US" w:eastAsia="en-US" w:bidi="ar-SA"/>
      </w:rPr>
    </w:lvl>
    <w:lvl w:ilvl="5">
      <w:numFmt w:val="bullet"/>
      <w:lvlText w:val="•"/>
      <w:lvlJc w:val="left"/>
      <w:pPr>
        <w:ind w:left="4313" w:hanging="480"/>
      </w:pPr>
      <w:rPr>
        <w:rFonts w:hint="default"/>
        <w:lang w:val="en-US" w:eastAsia="en-US" w:bidi="ar-SA"/>
      </w:rPr>
    </w:lvl>
    <w:lvl w:ilvl="6">
      <w:numFmt w:val="bullet"/>
      <w:lvlText w:val="•"/>
      <w:lvlJc w:val="left"/>
      <w:pPr>
        <w:ind w:left="5610" w:hanging="480"/>
      </w:pPr>
      <w:rPr>
        <w:rFonts w:hint="default"/>
        <w:lang w:val="en-US" w:eastAsia="en-US" w:bidi="ar-SA"/>
      </w:rPr>
    </w:lvl>
    <w:lvl w:ilvl="7">
      <w:numFmt w:val="bullet"/>
      <w:lvlText w:val="•"/>
      <w:lvlJc w:val="left"/>
      <w:pPr>
        <w:ind w:left="6907" w:hanging="480"/>
      </w:pPr>
      <w:rPr>
        <w:rFonts w:hint="default"/>
        <w:lang w:val="en-US" w:eastAsia="en-US" w:bidi="ar-SA"/>
      </w:rPr>
    </w:lvl>
    <w:lvl w:ilvl="8">
      <w:numFmt w:val="bullet"/>
      <w:lvlText w:val="•"/>
      <w:lvlJc w:val="left"/>
      <w:pPr>
        <w:ind w:left="8203" w:hanging="480"/>
      </w:pPr>
      <w:rPr>
        <w:rFonts w:hint="default"/>
        <w:lang w:val="en-US" w:eastAsia="en-US" w:bidi="ar-SA"/>
      </w:rPr>
    </w:lvl>
  </w:abstractNum>
  <w:abstractNum w:abstractNumId="34" w15:restartNumberingAfterBreak="0">
    <w:nsid w:val="7A7D6677"/>
    <w:multiLevelType w:val="hybridMultilevel"/>
    <w:tmpl w:val="459851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D061C90"/>
    <w:multiLevelType w:val="multilevel"/>
    <w:tmpl w:val="EB7EF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434939"/>
    <w:multiLevelType w:val="multilevel"/>
    <w:tmpl w:val="90EC51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806753"/>
    <w:multiLevelType w:val="hybridMultilevel"/>
    <w:tmpl w:val="52724528"/>
    <w:lvl w:ilvl="0" w:tplc="A6F45232">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3255517">
    <w:abstractNumId w:val="5"/>
  </w:num>
  <w:num w:numId="2" w16cid:durableId="393435838">
    <w:abstractNumId w:val="4"/>
  </w:num>
  <w:num w:numId="3" w16cid:durableId="1017660874">
    <w:abstractNumId w:val="23"/>
  </w:num>
  <w:num w:numId="4" w16cid:durableId="1125464247">
    <w:abstractNumId w:val="2"/>
  </w:num>
  <w:num w:numId="5" w16cid:durableId="1562716320">
    <w:abstractNumId w:val="1"/>
  </w:num>
  <w:num w:numId="6" w16cid:durableId="1501889807">
    <w:abstractNumId w:val="8"/>
  </w:num>
  <w:num w:numId="7" w16cid:durableId="1511987015">
    <w:abstractNumId w:val="17"/>
  </w:num>
  <w:num w:numId="8" w16cid:durableId="1292983118">
    <w:abstractNumId w:val="33"/>
  </w:num>
  <w:num w:numId="9" w16cid:durableId="694506818">
    <w:abstractNumId w:val="7"/>
  </w:num>
  <w:num w:numId="10" w16cid:durableId="1610313957">
    <w:abstractNumId w:val="0"/>
  </w:num>
  <w:num w:numId="11" w16cid:durableId="497355532">
    <w:abstractNumId w:val="18"/>
  </w:num>
  <w:num w:numId="12" w16cid:durableId="261648403">
    <w:abstractNumId w:val="24"/>
  </w:num>
  <w:num w:numId="13" w16cid:durableId="2024819026">
    <w:abstractNumId w:val="3"/>
  </w:num>
  <w:num w:numId="14" w16cid:durableId="1485656718">
    <w:abstractNumId w:val="20"/>
  </w:num>
  <w:num w:numId="15" w16cid:durableId="223568330">
    <w:abstractNumId w:val="35"/>
  </w:num>
  <w:num w:numId="16" w16cid:durableId="107891797">
    <w:abstractNumId w:val="36"/>
  </w:num>
  <w:num w:numId="17" w16cid:durableId="193278259">
    <w:abstractNumId w:val="22"/>
  </w:num>
  <w:num w:numId="18" w16cid:durableId="960383820">
    <w:abstractNumId w:val="29"/>
  </w:num>
  <w:num w:numId="19" w16cid:durableId="597177601">
    <w:abstractNumId w:val="9"/>
  </w:num>
  <w:num w:numId="20" w16cid:durableId="210655446">
    <w:abstractNumId w:val="6"/>
  </w:num>
  <w:num w:numId="21" w16cid:durableId="1231967464">
    <w:abstractNumId w:val="21"/>
  </w:num>
  <w:num w:numId="22" w16cid:durableId="1314287882">
    <w:abstractNumId w:val="31"/>
  </w:num>
  <w:num w:numId="23" w16cid:durableId="635258061">
    <w:abstractNumId w:val="25"/>
  </w:num>
  <w:num w:numId="24" w16cid:durableId="104036532">
    <w:abstractNumId w:val="11"/>
  </w:num>
  <w:num w:numId="25" w16cid:durableId="926815041">
    <w:abstractNumId w:val="16"/>
  </w:num>
  <w:num w:numId="26" w16cid:durableId="1402873241">
    <w:abstractNumId w:val="15"/>
  </w:num>
  <w:num w:numId="27" w16cid:durableId="1784760153">
    <w:abstractNumId w:val="30"/>
  </w:num>
  <w:num w:numId="28" w16cid:durableId="1026490702">
    <w:abstractNumId w:val="13"/>
  </w:num>
  <w:num w:numId="29" w16cid:durableId="2044748002">
    <w:abstractNumId w:val="28"/>
  </w:num>
  <w:num w:numId="30" w16cid:durableId="1863663262">
    <w:abstractNumId w:val="34"/>
  </w:num>
  <w:num w:numId="31" w16cid:durableId="803348994">
    <w:abstractNumId w:val="32"/>
  </w:num>
  <w:num w:numId="32" w16cid:durableId="1071584153">
    <w:abstractNumId w:val="37"/>
  </w:num>
  <w:num w:numId="33" w16cid:durableId="1262765769">
    <w:abstractNumId w:val="19"/>
  </w:num>
  <w:num w:numId="34" w16cid:durableId="1262685858">
    <w:abstractNumId w:val="12"/>
  </w:num>
  <w:num w:numId="35" w16cid:durableId="433944709">
    <w:abstractNumId w:val="26"/>
  </w:num>
  <w:num w:numId="36" w16cid:durableId="344405927">
    <w:abstractNumId w:val="10"/>
  </w:num>
  <w:num w:numId="37" w16cid:durableId="497230219">
    <w:abstractNumId w:val="27"/>
  </w:num>
  <w:num w:numId="38" w16cid:durableId="11867957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185"/>
    <w:rsid w:val="00001D0B"/>
    <w:rsid w:val="0001179A"/>
    <w:rsid w:val="0005609B"/>
    <w:rsid w:val="0006113C"/>
    <w:rsid w:val="00096559"/>
    <w:rsid w:val="000A3FD8"/>
    <w:rsid w:val="000A697B"/>
    <w:rsid w:val="000C1605"/>
    <w:rsid w:val="000C668E"/>
    <w:rsid w:val="001006E9"/>
    <w:rsid w:val="00114A16"/>
    <w:rsid w:val="00171CC4"/>
    <w:rsid w:val="001A47F2"/>
    <w:rsid w:val="001B250C"/>
    <w:rsid w:val="001B7266"/>
    <w:rsid w:val="001C51EA"/>
    <w:rsid w:val="001D7369"/>
    <w:rsid w:val="00206024"/>
    <w:rsid w:val="0021450D"/>
    <w:rsid w:val="00216584"/>
    <w:rsid w:val="00241F42"/>
    <w:rsid w:val="00287698"/>
    <w:rsid w:val="002A11CD"/>
    <w:rsid w:val="002A3E42"/>
    <w:rsid w:val="002B258D"/>
    <w:rsid w:val="002E176F"/>
    <w:rsid w:val="002E3DF0"/>
    <w:rsid w:val="002F3A3D"/>
    <w:rsid w:val="003270DA"/>
    <w:rsid w:val="00343FDB"/>
    <w:rsid w:val="00355AEB"/>
    <w:rsid w:val="003707BD"/>
    <w:rsid w:val="00375572"/>
    <w:rsid w:val="00394A08"/>
    <w:rsid w:val="003F65FF"/>
    <w:rsid w:val="00406115"/>
    <w:rsid w:val="004446A0"/>
    <w:rsid w:val="004460B0"/>
    <w:rsid w:val="00451A76"/>
    <w:rsid w:val="00451A86"/>
    <w:rsid w:val="00466F28"/>
    <w:rsid w:val="004736DF"/>
    <w:rsid w:val="00491141"/>
    <w:rsid w:val="004B1B07"/>
    <w:rsid w:val="004F14C0"/>
    <w:rsid w:val="00506A1A"/>
    <w:rsid w:val="00530E34"/>
    <w:rsid w:val="0053240B"/>
    <w:rsid w:val="00540119"/>
    <w:rsid w:val="00540172"/>
    <w:rsid w:val="00551567"/>
    <w:rsid w:val="00553468"/>
    <w:rsid w:val="005534D4"/>
    <w:rsid w:val="005631DD"/>
    <w:rsid w:val="005A23E7"/>
    <w:rsid w:val="005C31FD"/>
    <w:rsid w:val="005E756B"/>
    <w:rsid w:val="006113D8"/>
    <w:rsid w:val="006275FC"/>
    <w:rsid w:val="00631E84"/>
    <w:rsid w:val="00635C39"/>
    <w:rsid w:val="00647D07"/>
    <w:rsid w:val="006758D1"/>
    <w:rsid w:val="0068046B"/>
    <w:rsid w:val="006911F6"/>
    <w:rsid w:val="00691FA1"/>
    <w:rsid w:val="006A6803"/>
    <w:rsid w:val="006B102A"/>
    <w:rsid w:val="006C3D4E"/>
    <w:rsid w:val="006C5D89"/>
    <w:rsid w:val="006E3E28"/>
    <w:rsid w:val="007150D3"/>
    <w:rsid w:val="00727A24"/>
    <w:rsid w:val="00742020"/>
    <w:rsid w:val="00745DB5"/>
    <w:rsid w:val="007579AB"/>
    <w:rsid w:val="00765470"/>
    <w:rsid w:val="007751ED"/>
    <w:rsid w:val="00776D21"/>
    <w:rsid w:val="007862AE"/>
    <w:rsid w:val="00796E9A"/>
    <w:rsid w:val="007A3BCB"/>
    <w:rsid w:val="007D76BF"/>
    <w:rsid w:val="007D7A88"/>
    <w:rsid w:val="008200F3"/>
    <w:rsid w:val="00824EB2"/>
    <w:rsid w:val="008655E1"/>
    <w:rsid w:val="00877406"/>
    <w:rsid w:val="00883AEB"/>
    <w:rsid w:val="00893A59"/>
    <w:rsid w:val="008B52B6"/>
    <w:rsid w:val="008E68A8"/>
    <w:rsid w:val="009071E5"/>
    <w:rsid w:val="009209CD"/>
    <w:rsid w:val="00933185"/>
    <w:rsid w:val="00942906"/>
    <w:rsid w:val="00950702"/>
    <w:rsid w:val="00951459"/>
    <w:rsid w:val="009A3D10"/>
    <w:rsid w:val="009B1EE8"/>
    <w:rsid w:val="009B5877"/>
    <w:rsid w:val="009C0A2C"/>
    <w:rsid w:val="009C1366"/>
    <w:rsid w:val="009C16B8"/>
    <w:rsid w:val="009C1D16"/>
    <w:rsid w:val="009C4B96"/>
    <w:rsid w:val="009D20FE"/>
    <w:rsid w:val="009E2D20"/>
    <w:rsid w:val="009F330F"/>
    <w:rsid w:val="00A143E2"/>
    <w:rsid w:val="00A353B8"/>
    <w:rsid w:val="00A367DE"/>
    <w:rsid w:val="00A43F85"/>
    <w:rsid w:val="00A54F21"/>
    <w:rsid w:val="00AC1B6A"/>
    <w:rsid w:val="00AC2F34"/>
    <w:rsid w:val="00AE770C"/>
    <w:rsid w:val="00B20070"/>
    <w:rsid w:val="00B2268D"/>
    <w:rsid w:val="00B367BF"/>
    <w:rsid w:val="00B61992"/>
    <w:rsid w:val="00B6387A"/>
    <w:rsid w:val="00B8734C"/>
    <w:rsid w:val="00BB6052"/>
    <w:rsid w:val="00BF45B7"/>
    <w:rsid w:val="00C06322"/>
    <w:rsid w:val="00C1020F"/>
    <w:rsid w:val="00C17DCD"/>
    <w:rsid w:val="00C30F15"/>
    <w:rsid w:val="00C31386"/>
    <w:rsid w:val="00C52532"/>
    <w:rsid w:val="00C727FA"/>
    <w:rsid w:val="00C73787"/>
    <w:rsid w:val="00C95A0C"/>
    <w:rsid w:val="00CA45B2"/>
    <w:rsid w:val="00CB142A"/>
    <w:rsid w:val="00D12991"/>
    <w:rsid w:val="00D33021"/>
    <w:rsid w:val="00D33084"/>
    <w:rsid w:val="00D47589"/>
    <w:rsid w:val="00D5446B"/>
    <w:rsid w:val="00D635AF"/>
    <w:rsid w:val="00D66505"/>
    <w:rsid w:val="00D7415D"/>
    <w:rsid w:val="00D755DC"/>
    <w:rsid w:val="00DA104B"/>
    <w:rsid w:val="00DB489B"/>
    <w:rsid w:val="00DB7C03"/>
    <w:rsid w:val="00E02486"/>
    <w:rsid w:val="00E147F3"/>
    <w:rsid w:val="00E224D3"/>
    <w:rsid w:val="00E25FBB"/>
    <w:rsid w:val="00E373A2"/>
    <w:rsid w:val="00E6641A"/>
    <w:rsid w:val="00E80BBC"/>
    <w:rsid w:val="00E95F3A"/>
    <w:rsid w:val="00EF38A2"/>
    <w:rsid w:val="00F32035"/>
    <w:rsid w:val="00F36E29"/>
    <w:rsid w:val="00F72183"/>
    <w:rsid w:val="00F92890"/>
    <w:rsid w:val="00FD00E7"/>
    <w:rsid w:val="00FE7158"/>
    <w:rsid w:val="00FF2F15"/>
    <w:rsid w:val="012651AE"/>
    <w:rsid w:val="05C978D1"/>
    <w:rsid w:val="0B6D0ACF"/>
    <w:rsid w:val="0BBC40D1"/>
    <w:rsid w:val="0DB569E1"/>
    <w:rsid w:val="151B24AF"/>
    <w:rsid w:val="1A73015E"/>
    <w:rsid w:val="1AF76A4D"/>
    <w:rsid w:val="1E467D7C"/>
    <w:rsid w:val="23F925C2"/>
    <w:rsid w:val="288A3A97"/>
    <w:rsid w:val="288B7D93"/>
    <w:rsid w:val="2CCC1D37"/>
    <w:rsid w:val="2F3F0791"/>
    <w:rsid w:val="32FA3A2F"/>
    <w:rsid w:val="37CE34DA"/>
    <w:rsid w:val="382C0A9A"/>
    <w:rsid w:val="3AED415C"/>
    <w:rsid w:val="3E6F05FE"/>
    <w:rsid w:val="3F464DDE"/>
    <w:rsid w:val="478A4FEE"/>
    <w:rsid w:val="4B982295"/>
    <w:rsid w:val="4ECD1DD8"/>
    <w:rsid w:val="4F9F2130"/>
    <w:rsid w:val="532C5B84"/>
    <w:rsid w:val="53B66BB4"/>
    <w:rsid w:val="54525967"/>
    <w:rsid w:val="550E1AB0"/>
    <w:rsid w:val="55BE4C30"/>
    <w:rsid w:val="562074AF"/>
    <w:rsid w:val="587F6039"/>
    <w:rsid w:val="5B7F71C5"/>
    <w:rsid w:val="5D2D156D"/>
    <w:rsid w:val="5F8913CC"/>
    <w:rsid w:val="62E45FAE"/>
    <w:rsid w:val="62FC600A"/>
    <w:rsid w:val="64403609"/>
    <w:rsid w:val="652578D9"/>
    <w:rsid w:val="6D9F19E7"/>
    <w:rsid w:val="704973C7"/>
    <w:rsid w:val="73690269"/>
    <w:rsid w:val="7F6E5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13E9DD3"/>
  <w15:docId w15:val="{F53EE151-3CDE-8442-BEF3-0DD768500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ind w:left="160" w:right="1315"/>
      <w:jc w:val="center"/>
      <w:outlineLvl w:val="0"/>
    </w:pPr>
    <w:rPr>
      <w:b/>
      <w:bCs/>
      <w:sz w:val="36"/>
      <w:szCs w:val="36"/>
    </w:rPr>
  </w:style>
  <w:style w:type="paragraph" w:styleId="Heading2">
    <w:name w:val="heading 2"/>
    <w:basedOn w:val="Normal"/>
    <w:uiPriority w:val="1"/>
    <w:qFormat/>
    <w:pPr>
      <w:spacing w:before="68"/>
      <w:ind w:left="160"/>
      <w:jc w:val="center"/>
      <w:outlineLvl w:val="1"/>
    </w:pPr>
    <w:rPr>
      <w:b/>
      <w:bCs/>
      <w:sz w:val="32"/>
      <w:szCs w:val="32"/>
    </w:rPr>
  </w:style>
  <w:style w:type="paragraph" w:styleId="Heading3">
    <w:name w:val="heading 3"/>
    <w:basedOn w:val="Normal"/>
    <w:uiPriority w:val="1"/>
    <w:qFormat/>
    <w:pPr>
      <w:ind w:left="485"/>
      <w:outlineLvl w:val="2"/>
    </w:pPr>
    <w:rPr>
      <w:b/>
      <w:bCs/>
      <w:sz w:val="28"/>
      <w:szCs w:val="28"/>
    </w:rPr>
  </w:style>
  <w:style w:type="paragraph" w:styleId="Heading4">
    <w:name w:val="heading 4"/>
    <w:basedOn w:val="Normal"/>
    <w:uiPriority w:val="1"/>
    <w:qFormat/>
    <w:pPr>
      <w:spacing w:before="1"/>
      <w:jc w:val="center"/>
      <w:outlineLvl w:val="3"/>
    </w:pPr>
    <w:rPr>
      <w:sz w:val="28"/>
      <w:szCs w:val="28"/>
    </w:rPr>
  </w:style>
  <w:style w:type="paragraph" w:styleId="Heading5">
    <w:name w:val="heading 5"/>
    <w:basedOn w:val="Normal"/>
    <w:uiPriority w:val="1"/>
    <w:qFormat/>
    <w:pPr>
      <w:ind w:left="642"/>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Title">
    <w:name w:val="Title"/>
    <w:basedOn w:val="Normal"/>
    <w:uiPriority w:val="1"/>
    <w:qFormat/>
    <w:pPr>
      <w:spacing w:before="70"/>
      <w:ind w:left="490"/>
    </w:pPr>
    <w:rPr>
      <w:b/>
      <w:bCs/>
      <w:sz w:val="40"/>
      <w:szCs w:val="4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008" w:hanging="360"/>
    </w:pPr>
  </w:style>
  <w:style w:type="paragraph" w:customStyle="1" w:styleId="TableParagraph">
    <w:name w:val="Table Paragraph"/>
    <w:basedOn w:val="Normal"/>
    <w:uiPriority w:val="1"/>
    <w:qFormat/>
    <w:pPr>
      <w:spacing w:before="107"/>
    </w:pPr>
  </w:style>
  <w:style w:type="paragraph" w:customStyle="1" w:styleId="p1">
    <w:name w:val="p1"/>
    <w:basedOn w:val="Normal"/>
    <w:rsid w:val="00466F28"/>
    <w:pPr>
      <w:widowControl/>
      <w:autoSpaceDE/>
      <w:autoSpaceDN/>
      <w:spacing w:before="100" w:beforeAutospacing="1" w:after="100" w:afterAutospacing="1"/>
    </w:pPr>
    <w:rPr>
      <w:sz w:val="24"/>
      <w:szCs w:val="24"/>
    </w:rPr>
  </w:style>
  <w:style w:type="paragraph" w:customStyle="1" w:styleId="p2">
    <w:name w:val="p2"/>
    <w:basedOn w:val="Normal"/>
    <w:rsid w:val="00466F28"/>
    <w:pPr>
      <w:widowControl/>
      <w:autoSpaceDE/>
      <w:autoSpaceDN/>
      <w:spacing w:before="100" w:beforeAutospacing="1" w:after="100" w:afterAutospacing="1"/>
    </w:pPr>
    <w:rPr>
      <w:sz w:val="24"/>
      <w:szCs w:val="24"/>
    </w:rPr>
  </w:style>
  <w:style w:type="character" w:styleId="Hyperlink">
    <w:name w:val="Hyperlink"/>
    <w:basedOn w:val="DefaultParagraphFont"/>
    <w:rsid w:val="007862AE"/>
    <w:rPr>
      <w:color w:val="0000FF" w:themeColor="hyperlink"/>
      <w:u w:val="single"/>
    </w:rPr>
  </w:style>
  <w:style w:type="character" w:styleId="UnresolvedMention">
    <w:name w:val="Unresolved Mention"/>
    <w:basedOn w:val="DefaultParagraphFont"/>
    <w:uiPriority w:val="99"/>
    <w:semiHidden/>
    <w:unhideWhenUsed/>
    <w:rsid w:val="007862AE"/>
    <w:rPr>
      <w:color w:val="605E5C"/>
      <w:shd w:val="clear" w:color="auto" w:fill="E1DFDD"/>
    </w:rPr>
  </w:style>
  <w:style w:type="paragraph" w:styleId="NormalWeb">
    <w:name w:val="Normal (Web)"/>
    <w:basedOn w:val="Normal"/>
    <w:uiPriority w:val="99"/>
    <w:rsid w:val="006E3E28"/>
    <w:rPr>
      <w:sz w:val="24"/>
      <w:szCs w:val="24"/>
    </w:rPr>
  </w:style>
  <w:style w:type="paragraph" w:styleId="BodyTextIndent">
    <w:name w:val="Body Text Indent"/>
    <w:basedOn w:val="Normal"/>
    <w:link w:val="BodyTextIndentChar"/>
    <w:rsid w:val="00C30F15"/>
    <w:pPr>
      <w:spacing w:after="120"/>
      <w:ind w:left="283"/>
    </w:pPr>
  </w:style>
  <w:style w:type="character" w:customStyle="1" w:styleId="BodyTextIndentChar">
    <w:name w:val="Body Text Indent Char"/>
    <w:basedOn w:val="DefaultParagraphFont"/>
    <w:link w:val="BodyTextIndent"/>
    <w:rsid w:val="00C30F15"/>
    <w:rPr>
      <w:rFonts w:ascii="Times New Roman" w:eastAsia="Times New Roman" w:hAnsi="Times New Roman" w:cs="Times New Roman"/>
      <w:sz w:val="22"/>
      <w:szCs w:val="22"/>
    </w:rPr>
  </w:style>
  <w:style w:type="character" w:styleId="Strong">
    <w:name w:val="Strong"/>
    <w:basedOn w:val="DefaultParagraphFont"/>
    <w:uiPriority w:val="22"/>
    <w:qFormat/>
    <w:rsid w:val="005631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smec.ac.in/" TargetMode="External"/><Relationship Id="rId18" Type="http://schemas.openxmlformats.org/officeDocument/2006/relationships/footer" Target="footer4.xml"/><Relationship Id="rId26" Type="http://schemas.openxmlformats.org/officeDocument/2006/relationships/image" Target="media/image10.png"/><Relationship Id="rId39" Type="http://schemas.openxmlformats.org/officeDocument/2006/relationships/fontTable" Target="fontTable.xml"/><Relationship Id="rId21" Type="http://schemas.openxmlformats.org/officeDocument/2006/relationships/image" Target="media/image5.jpe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6.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8.png"/><Relationship Id="rId32" Type="http://schemas.openxmlformats.org/officeDocument/2006/relationships/image" Target="media/image16.jpeg"/><Relationship Id="rId37" Type="http://schemas.openxmlformats.org/officeDocument/2006/relationships/image" Target="media/image21.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www.smec.ac.in/" TargetMode="External"/><Relationship Id="rId14" Type="http://schemas.openxmlformats.org/officeDocument/2006/relationships/hyperlink" Target="http://www.smec.ac.in/" TargetMode="Externa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41</Pages>
  <Words>7223</Words>
  <Characters>41177</Characters>
  <Application>Microsoft Office Word</Application>
  <DocSecurity>0</DocSecurity>
  <Lines>343</Lines>
  <Paragraphs>96</Paragraphs>
  <ScaleCrop>false</ScaleCrop>
  <Company/>
  <LinksUpToDate>false</LinksUpToDate>
  <CharactersWithSpaces>48304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Nagu Choudhary</dc:creator>
  <cp:lastModifiedBy>Karthik M</cp:lastModifiedBy>
  <cp:revision>92</cp:revision>
  <dcterms:created xsi:type="dcterms:W3CDTF">2026-04-14T13:35:00Z</dcterms:created>
  <dcterms:modified xsi:type="dcterms:W3CDTF">2026-04-14T16:18:00Z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Microsoft® Word 2021</vt:lpwstr>
  </property>
  <property fmtid="{D5CDD505-2E9C-101B-9397-08002B2CF9AE}" pid="4" name="LastSaved">
    <vt:filetime>2026-04-01T00:00:00Z</vt:filetime>
  </property>
  <property fmtid="{D5CDD505-2E9C-101B-9397-08002B2CF9AE}" pid="5" name="Producer">
    <vt:lpwstr>Microsoft® Word 2021</vt:lpwstr>
  </property>
  <property fmtid="{D5CDD505-2E9C-101B-9397-08002B2CF9AE}" pid="6" name="KSOTemplateDocerSaveRecord">
    <vt:lpwstr>eyJoZGlkIjoiMWQ2OWQyNjM0NTkzMmVjYWY5ZjNhZmJkM2VmMDdmMDciLCJ1c2VySWQiOiIzNzI4NjIzMzQ5NTE3In0=</vt:lpwstr>
  </property>
  <property fmtid="{D5CDD505-2E9C-101B-9397-08002B2CF9AE}" pid="7" name="KSOProductBuildVer">
    <vt:lpwstr>1033-12.1.0.25242</vt:lpwstr>
  </property>
  <property fmtid="{D5CDD505-2E9C-101B-9397-08002B2CF9AE}" pid="8" name="ICV">
    <vt:lpwstr>ABA591454F21447E8109146B56E88885_12</vt:lpwstr>
  </property>
</Properties>
</file>